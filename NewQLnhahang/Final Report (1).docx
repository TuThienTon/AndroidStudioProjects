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rPr>
          <w:rFonts w:hint="default" w:ascii="Times New Roman" w:hAnsi="Times New Roman" w:cs="Times New Roman"/>
          <w:sz w:val="26"/>
          <w:szCs w:val="26"/>
        </w:rPr>
      </w:pPr>
    </w:p>
    <w:p>
      <w:pPr>
        <w:pStyle w:val="7"/>
        <w:rPr>
          <w:rFonts w:hint="default" w:ascii="Times New Roman" w:hAnsi="Times New Roman" w:cs="Times New Roman"/>
          <w:sz w:val="26"/>
          <w:szCs w:val="26"/>
        </w:rPr>
      </w:pPr>
    </w:p>
    <w:p>
      <w:pPr>
        <w:pStyle w:val="7"/>
        <w:rPr>
          <w:rFonts w:hint="default" w:ascii="Times New Roman" w:hAnsi="Times New Roman" w:cs="Times New Roman"/>
          <w:sz w:val="26"/>
          <w:szCs w:val="26"/>
        </w:rPr>
      </w:pPr>
    </w:p>
    <w:p>
      <w:pPr>
        <w:pStyle w:val="7"/>
        <w:rPr>
          <w:rFonts w:hint="default" w:ascii="Times New Roman" w:hAnsi="Times New Roman" w:cs="Times New Roman"/>
          <w:sz w:val="26"/>
          <w:szCs w:val="26"/>
        </w:rPr>
      </w:pPr>
    </w:p>
    <w:p>
      <w:pPr>
        <w:pStyle w:val="7"/>
        <w:rPr>
          <w:rFonts w:hint="default" w:ascii="Times New Roman" w:hAnsi="Times New Roman" w:cs="Times New Roman"/>
          <w:sz w:val="26"/>
          <w:szCs w:val="26"/>
        </w:rPr>
      </w:pPr>
    </w:p>
    <w:p>
      <w:pPr>
        <w:pStyle w:val="7"/>
        <w:rPr>
          <w:rFonts w:hint="default" w:ascii="Times New Roman" w:hAnsi="Times New Roman" w:cs="Times New Roman"/>
          <w:sz w:val="26"/>
          <w:szCs w:val="26"/>
        </w:rPr>
      </w:pPr>
    </w:p>
    <w:p>
      <w:pPr>
        <w:pStyle w:val="7"/>
        <w:spacing w:before="5"/>
        <w:rPr>
          <w:rFonts w:hint="default" w:ascii="Times New Roman" w:hAnsi="Times New Roman" w:cs="Times New Roman"/>
          <w:sz w:val="26"/>
          <w:szCs w:val="26"/>
        </w:rPr>
      </w:pPr>
    </w:p>
    <w:p>
      <w:pPr>
        <w:pStyle w:val="4"/>
        <w:spacing w:before="90" w:line="360" w:lineRule="auto"/>
        <w:ind w:left="4305" w:right="1728" w:hanging="985"/>
        <w:rPr>
          <w:rFonts w:hint="default" w:ascii="Times New Roman" w:hAnsi="Times New Roman" w:cs="Times New Roman"/>
          <w:sz w:val="26"/>
          <w:szCs w:val="26"/>
        </w:rPr>
      </w:pPr>
      <w:r>
        <w:rPr>
          <w:rFonts w:hint="default" w:ascii="Times New Roman" w:hAnsi="Times New Roman" w:cs="Times New Roman"/>
          <w:sz w:val="26"/>
          <w:szCs w:val="26"/>
        </w:rPr>
        <w:t>TRƯỜNG ĐẠI HỌC CÔNG NGHỆ THÔNG TIN</w:t>
      </w:r>
    </w:p>
    <w:p>
      <w:pPr>
        <w:pStyle w:val="7"/>
        <w:rPr>
          <w:rFonts w:hint="default" w:ascii="Times New Roman" w:hAnsi="Times New Roman" w:cs="Times New Roman"/>
          <w:b/>
          <w:sz w:val="26"/>
          <w:szCs w:val="26"/>
        </w:rPr>
      </w:pPr>
    </w:p>
    <w:p>
      <w:pPr>
        <w:pStyle w:val="7"/>
        <w:rPr>
          <w:rFonts w:hint="default" w:ascii="Times New Roman" w:hAnsi="Times New Roman" w:cs="Times New Roman"/>
          <w:b/>
          <w:sz w:val="26"/>
          <w:szCs w:val="26"/>
        </w:rPr>
      </w:pPr>
    </w:p>
    <w:p>
      <w:pPr>
        <w:pStyle w:val="7"/>
        <w:rPr>
          <w:rFonts w:hint="default" w:ascii="Times New Roman" w:hAnsi="Times New Roman" w:cs="Times New Roman"/>
          <w:b/>
          <w:sz w:val="26"/>
          <w:szCs w:val="26"/>
        </w:rPr>
      </w:pPr>
    </w:p>
    <w:p>
      <w:pPr>
        <w:pStyle w:val="7"/>
        <w:rPr>
          <w:rFonts w:hint="default" w:ascii="Times New Roman" w:hAnsi="Times New Roman" w:cs="Times New Roman"/>
          <w:b/>
          <w:sz w:val="26"/>
          <w:szCs w:val="26"/>
        </w:rPr>
      </w:pPr>
    </w:p>
    <w:p>
      <w:pPr>
        <w:pStyle w:val="7"/>
        <w:spacing w:before="10"/>
        <w:rPr>
          <w:rFonts w:hint="default" w:ascii="Times New Roman" w:hAnsi="Times New Roman" w:cs="Times New Roman"/>
          <w:b/>
          <w:sz w:val="26"/>
          <w:szCs w:val="26"/>
        </w:rPr>
      </w:pPr>
    </w:p>
    <w:p>
      <w:pPr>
        <w:spacing w:before="0"/>
        <w:ind w:left="0" w:right="309" w:firstLine="0"/>
        <w:jc w:val="center"/>
        <w:rPr>
          <w:rFonts w:hint="default" w:ascii="Times New Roman" w:hAnsi="Times New Roman" w:cs="Times New Roman"/>
          <w:b/>
          <w:sz w:val="26"/>
          <w:szCs w:val="26"/>
        </w:rPr>
      </w:pPr>
      <w:r>
        <w:rPr>
          <w:rFonts w:hint="default" w:ascii="Times New Roman" w:hAnsi="Times New Roman" w:cs="Times New Roman"/>
          <w:b/>
          <w:color w:val="622322"/>
          <w:sz w:val="26"/>
          <w:szCs w:val="26"/>
        </w:rPr>
        <w:t>BÁO CÁO ĐỒ ÁN LẬP TRÌNH TRÊN THIẾT BỊ DI ĐỘNG</w:t>
      </w:r>
    </w:p>
    <w:p>
      <w:pPr>
        <w:pStyle w:val="7"/>
        <w:rPr>
          <w:rFonts w:hint="default" w:ascii="Times New Roman" w:hAnsi="Times New Roman" w:cs="Times New Roman"/>
          <w:b/>
          <w:sz w:val="26"/>
          <w:szCs w:val="26"/>
        </w:rPr>
      </w:pPr>
    </w:p>
    <w:p>
      <w:pPr>
        <w:pStyle w:val="7"/>
        <w:spacing w:before="10"/>
        <w:rPr>
          <w:rFonts w:hint="default" w:ascii="Times New Roman" w:hAnsi="Times New Roman" w:cs="Times New Roman"/>
          <w:b/>
          <w:sz w:val="26"/>
          <w:szCs w:val="26"/>
        </w:rPr>
      </w:pPr>
    </w:p>
    <w:p>
      <w:pPr>
        <w:spacing w:before="0"/>
        <w:ind w:left="0" w:right="322" w:firstLine="0"/>
        <w:jc w:val="both"/>
        <w:rPr>
          <w:rFonts w:hint="default" w:ascii="Times New Roman" w:hAnsi="Times New Roman" w:cs="Times New Roman"/>
          <w:b/>
          <w:sz w:val="26"/>
          <w:szCs w:val="26"/>
          <w:lang w:val="en-US"/>
        </w:rPr>
      </w:pPr>
      <w:r>
        <w:rPr>
          <w:rFonts w:hint="default" w:ascii="Times New Roman" w:hAnsi="Times New Roman" w:cs="Times New Roman"/>
          <w:b/>
          <w:sz w:val="26"/>
          <w:szCs w:val="26"/>
          <w:lang w:val="en-US"/>
        </w:rPr>
        <w:tab/>
      </w:r>
      <w:r>
        <w:rPr>
          <w:rFonts w:hint="default" w:ascii="Times New Roman" w:hAnsi="Times New Roman" w:cs="Times New Roman"/>
          <w:b/>
          <w:sz w:val="26"/>
          <w:szCs w:val="26"/>
          <w:lang w:val="en-US"/>
        </w:rPr>
        <w:tab/>
      </w:r>
      <w:r>
        <w:rPr>
          <w:rFonts w:hint="default" w:ascii="Times New Roman" w:hAnsi="Times New Roman" w:cs="Times New Roman"/>
          <w:b/>
          <w:sz w:val="26"/>
          <w:szCs w:val="26"/>
          <w:lang w:val="en-US"/>
        </w:rPr>
        <w:tab/>
      </w:r>
      <w:r>
        <w:rPr>
          <w:rFonts w:hint="default" w:ascii="Times New Roman" w:hAnsi="Times New Roman" w:cs="Times New Roman"/>
          <w:b/>
          <w:sz w:val="26"/>
          <w:szCs w:val="26"/>
          <w:lang w:val="en-US"/>
        </w:rPr>
        <w:tab/>
      </w:r>
      <w:r>
        <w:rPr>
          <w:rFonts w:hint="default" w:ascii="Times New Roman" w:hAnsi="Times New Roman" w:cs="Times New Roman"/>
          <w:b/>
          <w:sz w:val="26"/>
          <w:szCs w:val="26"/>
          <w:lang w:val="en-US"/>
        </w:rPr>
        <w:tab/>
      </w:r>
      <w:r>
        <w:rPr>
          <w:rFonts w:hint="default" w:ascii="Times New Roman" w:hAnsi="Times New Roman" w:cs="Times New Roman"/>
          <w:b/>
          <w:sz w:val="26"/>
          <w:szCs w:val="26"/>
          <w:lang w:val="en-US"/>
        </w:rPr>
        <w:t>Ứng dụng quản lý nhà hàng</w:t>
      </w:r>
    </w:p>
    <w:p>
      <w:pPr>
        <w:pStyle w:val="7"/>
        <w:rPr>
          <w:rFonts w:hint="default" w:ascii="Times New Roman" w:hAnsi="Times New Roman" w:cs="Times New Roman"/>
          <w:b/>
          <w:sz w:val="26"/>
          <w:szCs w:val="26"/>
        </w:rPr>
      </w:pPr>
    </w:p>
    <w:p>
      <w:pPr>
        <w:pStyle w:val="7"/>
        <w:spacing w:before="9"/>
        <w:rPr>
          <w:rFonts w:hint="default" w:ascii="Times New Roman" w:hAnsi="Times New Roman" w:cs="Times New Roman"/>
          <w:b/>
          <w:sz w:val="26"/>
          <w:szCs w:val="26"/>
        </w:rPr>
      </w:pPr>
    </w:p>
    <w:p>
      <w:pPr>
        <w:spacing w:before="0"/>
        <w:ind w:left="2341" w:right="0" w:firstLine="0"/>
        <w:jc w:val="left"/>
        <w:rPr>
          <w:rFonts w:hint="default" w:ascii="Times New Roman" w:hAnsi="Times New Roman" w:cs="Times New Roman"/>
          <w:b/>
          <w:sz w:val="26"/>
          <w:szCs w:val="26"/>
        </w:rPr>
      </w:pPr>
      <w:r>
        <w:rPr>
          <w:rFonts w:hint="default" w:ascii="Times New Roman" w:hAnsi="Times New Roman" w:cs="Times New Roman"/>
          <w:b/>
          <w:sz w:val="26"/>
          <w:szCs w:val="26"/>
        </w:rPr>
        <w:t>Giảng viên: Đặng Kim</w:t>
      </w:r>
      <w:r>
        <w:rPr>
          <w:rFonts w:hint="default" w:ascii="Times New Roman" w:hAnsi="Times New Roman" w:cs="Times New Roman"/>
          <w:b/>
          <w:spacing w:val="-10"/>
          <w:sz w:val="26"/>
          <w:szCs w:val="26"/>
        </w:rPr>
        <w:t xml:space="preserve"> </w:t>
      </w:r>
      <w:r>
        <w:rPr>
          <w:rFonts w:hint="default" w:ascii="Times New Roman" w:hAnsi="Times New Roman" w:cs="Times New Roman"/>
          <w:b/>
          <w:sz w:val="26"/>
          <w:szCs w:val="26"/>
        </w:rPr>
        <w:t>Giao</w:t>
      </w:r>
    </w:p>
    <w:p>
      <w:pPr>
        <w:pStyle w:val="7"/>
        <w:spacing w:before="7"/>
        <w:rPr>
          <w:rFonts w:hint="default" w:ascii="Times New Roman" w:hAnsi="Times New Roman" w:cs="Times New Roman"/>
          <w:b/>
          <w:sz w:val="26"/>
          <w:szCs w:val="26"/>
        </w:rPr>
      </w:pPr>
    </w:p>
    <w:p>
      <w:pPr>
        <w:spacing w:before="0"/>
        <w:ind w:left="2341" w:right="0" w:firstLine="0"/>
        <w:jc w:val="left"/>
        <w:rPr>
          <w:rFonts w:hint="default" w:ascii="Times New Roman" w:hAnsi="Times New Roman" w:cs="Times New Roman"/>
          <w:b/>
          <w:sz w:val="26"/>
          <w:szCs w:val="26"/>
        </w:rPr>
      </w:pPr>
      <w:r>
        <w:rPr>
          <w:rFonts w:hint="default" w:ascii="Times New Roman" w:hAnsi="Times New Roman" w:cs="Times New Roman"/>
          <w:b/>
          <w:sz w:val="26"/>
          <w:szCs w:val="26"/>
        </w:rPr>
        <w:t xml:space="preserve">Nhóm thực hiện đề tài: Nhóm </w:t>
      </w:r>
      <w:r>
        <w:rPr>
          <w:rFonts w:hint="default" w:ascii="Times New Roman" w:hAnsi="Times New Roman" w:cs="Times New Roman"/>
          <w:b/>
          <w:spacing w:val="-11"/>
          <w:sz w:val="26"/>
          <w:szCs w:val="26"/>
        </w:rPr>
        <w:t xml:space="preserve"> </w:t>
      </w:r>
      <w:r>
        <w:rPr>
          <w:rFonts w:hint="default" w:ascii="Times New Roman" w:hAnsi="Times New Roman" w:cs="Times New Roman"/>
          <w:b/>
          <w:sz w:val="26"/>
          <w:szCs w:val="26"/>
        </w:rPr>
        <w:t>gồm:</w:t>
      </w:r>
    </w:p>
    <w:p>
      <w:pPr>
        <w:pStyle w:val="7"/>
        <w:rPr>
          <w:rFonts w:hint="default" w:ascii="Times New Roman" w:hAnsi="Times New Roman" w:cs="Times New Roman"/>
          <w:sz w:val="26"/>
          <w:szCs w:val="26"/>
        </w:rPr>
      </w:pPr>
    </w:p>
    <w:p>
      <w:pPr>
        <w:pStyle w:val="7"/>
        <w:rPr>
          <w:rFonts w:hint="default" w:ascii="Times New Roman" w:hAnsi="Times New Roman" w:cs="Times New Roman"/>
          <w:sz w:val="26"/>
          <w:szCs w:val="26"/>
        </w:rPr>
      </w:pPr>
    </w:p>
    <w:p>
      <w:pPr>
        <w:pStyle w:val="7"/>
        <w:rPr>
          <w:rFonts w:hint="default" w:ascii="Times New Roman" w:hAnsi="Times New Roman" w:cs="Times New Roman"/>
          <w:sz w:val="26"/>
          <w:szCs w:val="26"/>
        </w:rPr>
      </w:pPr>
    </w:p>
    <w:p>
      <w:pPr>
        <w:pStyle w:val="7"/>
        <w:rPr>
          <w:rFonts w:hint="default" w:ascii="Times New Roman" w:hAnsi="Times New Roman" w:cs="Times New Roman"/>
          <w:sz w:val="26"/>
          <w:szCs w:val="26"/>
        </w:rPr>
      </w:pPr>
    </w:p>
    <w:p>
      <w:pPr>
        <w:pStyle w:val="7"/>
        <w:rPr>
          <w:rFonts w:hint="default" w:ascii="Times New Roman" w:hAnsi="Times New Roman" w:cs="Times New Roman"/>
          <w:sz w:val="26"/>
          <w:szCs w:val="26"/>
        </w:rPr>
      </w:pPr>
    </w:p>
    <w:p>
      <w:pPr>
        <w:pStyle w:val="2"/>
        <w:spacing w:before="202"/>
        <w:ind w:left="0" w:right="308" w:firstLine="0"/>
        <w:jc w:val="center"/>
        <w:rPr>
          <w:rFonts w:hint="default" w:ascii="Times New Roman" w:hAnsi="Times New Roman" w:cs="Times New Roman"/>
          <w:sz w:val="26"/>
          <w:szCs w:val="26"/>
        </w:rPr>
      </w:pPr>
      <w:r>
        <w:rPr>
          <w:rFonts w:hint="default" w:ascii="Times New Roman" w:hAnsi="Times New Roman" w:cs="Times New Roman"/>
          <w:sz w:val="26"/>
          <w:szCs w:val="26"/>
        </w:rPr>
        <w:t>TP. HCM - 2021</w:t>
      </w:r>
    </w:p>
    <w:p>
      <w:pPr>
        <w:spacing w:after="0"/>
        <w:jc w:val="center"/>
        <w:rPr>
          <w:rFonts w:hint="default" w:ascii="Times New Roman" w:hAnsi="Times New Roman" w:cs="Times New Roman"/>
          <w:sz w:val="26"/>
          <w:szCs w:val="26"/>
        </w:rPr>
        <w:sectPr>
          <w:headerReference r:id="rId5" w:type="default"/>
          <w:footerReference r:id="rId6" w:type="default"/>
          <w:type w:val="continuous"/>
          <w:pgSz w:w="12240" w:h="15840"/>
          <w:pgMar w:top="1060" w:right="580" w:bottom="280" w:left="900" w:header="720" w:footer="720" w:gutter="0"/>
          <w:cols w:space="720" w:num="1"/>
        </w:sectPr>
      </w:pPr>
    </w:p>
    <w:p>
      <w:pPr>
        <w:pStyle w:val="7"/>
        <w:rPr>
          <w:rFonts w:hint="default" w:ascii="Times New Roman" w:hAnsi="Times New Roman" w:cs="Times New Roman"/>
          <w:sz w:val="26"/>
          <w:szCs w:val="26"/>
        </w:rPr>
      </w:pPr>
    </w:p>
    <w:p>
      <w:pPr>
        <w:pStyle w:val="7"/>
        <w:rPr>
          <w:rFonts w:hint="default" w:ascii="Times New Roman" w:hAnsi="Times New Roman" w:cs="Times New Roman"/>
          <w:sz w:val="26"/>
          <w:szCs w:val="26"/>
        </w:rPr>
      </w:pPr>
    </w:p>
    <w:p>
      <w:pPr>
        <w:pStyle w:val="7"/>
        <w:rPr>
          <w:rFonts w:hint="default" w:ascii="Times New Roman" w:hAnsi="Times New Roman" w:cs="Times New Roman"/>
          <w:sz w:val="26"/>
          <w:szCs w:val="26"/>
        </w:rPr>
      </w:pPr>
    </w:p>
    <w:p>
      <w:pPr>
        <w:pStyle w:val="7"/>
        <w:rPr>
          <w:rFonts w:hint="default" w:ascii="Times New Roman" w:hAnsi="Times New Roman" w:cs="Times New Roman"/>
          <w:sz w:val="26"/>
          <w:szCs w:val="26"/>
        </w:rPr>
      </w:pPr>
    </w:p>
    <w:p>
      <w:pPr>
        <w:pStyle w:val="7"/>
        <w:rPr>
          <w:rFonts w:hint="default" w:ascii="Times New Roman" w:hAnsi="Times New Roman" w:cs="Times New Roman"/>
          <w:sz w:val="26"/>
          <w:szCs w:val="26"/>
        </w:rPr>
      </w:pPr>
    </w:p>
    <w:p>
      <w:pPr>
        <w:pStyle w:val="7"/>
        <w:rPr>
          <w:rFonts w:hint="default" w:ascii="Times New Roman" w:hAnsi="Times New Roman" w:cs="Times New Roman"/>
          <w:sz w:val="26"/>
          <w:szCs w:val="26"/>
        </w:rPr>
      </w:pPr>
    </w:p>
    <w:p>
      <w:pPr>
        <w:pStyle w:val="7"/>
        <w:rPr>
          <w:rFonts w:hint="default" w:ascii="Times New Roman" w:hAnsi="Times New Roman" w:cs="Times New Roman"/>
          <w:sz w:val="26"/>
          <w:szCs w:val="26"/>
        </w:rPr>
      </w:pPr>
    </w:p>
    <w:p>
      <w:pPr>
        <w:pStyle w:val="7"/>
        <w:rPr>
          <w:rFonts w:hint="default" w:ascii="Times New Roman" w:hAnsi="Times New Roman" w:cs="Times New Roman"/>
          <w:sz w:val="26"/>
          <w:szCs w:val="26"/>
        </w:rPr>
      </w:pPr>
    </w:p>
    <w:p>
      <w:pPr>
        <w:pStyle w:val="7"/>
        <w:rPr>
          <w:rFonts w:hint="default" w:ascii="Times New Roman" w:hAnsi="Times New Roman" w:cs="Times New Roman"/>
          <w:sz w:val="26"/>
          <w:szCs w:val="26"/>
        </w:rPr>
      </w:pPr>
    </w:p>
    <w:p>
      <w:pPr>
        <w:pStyle w:val="7"/>
        <w:spacing w:before="10"/>
        <w:rPr>
          <w:rFonts w:hint="default" w:ascii="Times New Roman" w:hAnsi="Times New Roman" w:cs="Times New Roman"/>
          <w:sz w:val="26"/>
          <w:szCs w:val="26"/>
        </w:rPr>
      </w:pPr>
    </w:p>
    <w:p>
      <w:pPr>
        <w:pStyle w:val="7"/>
        <w:rPr>
          <w:rFonts w:hint="default" w:ascii="Times New Roman" w:hAnsi="Times New Roman" w:cs="Times New Roman"/>
          <w:sz w:val="26"/>
          <w:szCs w:val="26"/>
        </w:rPr>
      </w:pPr>
    </w:p>
    <w:p>
      <w:pPr>
        <w:pStyle w:val="7"/>
        <w:rPr>
          <w:rFonts w:hint="default" w:ascii="Times New Roman" w:hAnsi="Times New Roman" w:cs="Times New Roman"/>
          <w:sz w:val="26"/>
          <w:szCs w:val="26"/>
        </w:rPr>
      </w:pPr>
    </w:p>
    <w:p>
      <w:pPr>
        <w:pStyle w:val="7"/>
        <w:rPr>
          <w:rFonts w:hint="default" w:ascii="Times New Roman" w:hAnsi="Times New Roman" w:cs="Times New Roman"/>
          <w:sz w:val="26"/>
          <w:szCs w:val="26"/>
        </w:rPr>
      </w:pPr>
    </w:p>
    <w:p>
      <w:pPr>
        <w:pStyle w:val="7"/>
        <w:rPr>
          <w:rFonts w:hint="default" w:ascii="Times New Roman" w:hAnsi="Times New Roman" w:cs="Times New Roman"/>
          <w:sz w:val="26"/>
          <w:szCs w:val="26"/>
        </w:rPr>
      </w:pPr>
    </w:p>
    <w:p>
      <w:pPr>
        <w:pStyle w:val="7"/>
        <w:rPr>
          <w:rFonts w:hint="default" w:ascii="Times New Roman" w:hAnsi="Times New Roman" w:cs="Times New Roman"/>
          <w:sz w:val="26"/>
          <w:szCs w:val="26"/>
        </w:rPr>
      </w:pPr>
    </w:p>
    <w:p>
      <w:pPr>
        <w:pStyle w:val="7"/>
        <w:rPr>
          <w:rFonts w:hint="default" w:ascii="Times New Roman" w:hAnsi="Times New Roman" w:cs="Times New Roman"/>
          <w:sz w:val="26"/>
          <w:szCs w:val="26"/>
        </w:rPr>
      </w:pPr>
    </w:p>
    <w:p>
      <w:pPr>
        <w:pStyle w:val="7"/>
        <w:rPr>
          <w:rFonts w:hint="default" w:ascii="Times New Roman" w:hAnsi="Times New Roman" w:cs="Times New Roman"/>
          <w:sz w:val="26"/>
          <w:szCs w:val="26"/>
        </w:rPr>
      </w:pPr>
    </w:p>
    <w:p>
      <w:pPr>
        <w:pStyle w:val="7"/>
        <w:rPr>
          <w:rFonts w:hint="default" w:ascii="Times New Roman" w:hAnsi="Times New Roman" w:cs="Times New Roman"/>
          <w:sz w:val="26"/>
          <w:szCs w:val="26"/>
        </w:rPr>
      </w:pPr>
    </w:p>
    <w:p>
      <w:pPr>
        <w:pStyle w:val="7"/>
        <w:rPr>
          <w:rFonts w:hint="default" w:ascii="Times New Roman" w:hAnsi="Times New Roman" w:cs="Times New Roman"/>
          <w:sz w:val="26"/>
          <w:szCs w:val="26"/>
        </w:rPr>
      </w:pPr>
    </w:p>
    <w:p>
      <w:pPr>
        <w:pStyle w:val="7"/>
        <w:spacing w:before="7"/>
        <w:rPr>
          <w:rFonts w:hint="default" w:ascii="Times New Roman" w:hAnsi="Times New Roman" w:cs="Times New Roman"/>
          <w:sz w:val="26"/>
          <w:szCs w:val="26"/>
        </w:rPr>
      </w:pPr>
    </w:p>
    <w:p>
      <w:pPr>
        <w:spacing w:before="0"/>
        <w:ind w:left="0" w:right="313" w:firstLine="0"/>
        <w:jc w:val="center"/>
        <w:rPr>
          <w:rFonts w:hint="default" w:ascii="Times New Roman" w:hAnsi="Times New Roman" w:cs="Times New Roman"/>
          <w:sz w:val="26"/>
          <w:szCs w:val="26"/>
        </w:rPr>
      </w:pPr>
      <w:r>
        <w:rPr>
          <w:rFonts w:hint="default" w:ascii="Times New Roman" w:hAnsi="Times New Roman" w:cs="Times New Roman"/>
          <w:sz w:val="26"/>
          <w:szCs w:val="26"/>
        </w:rPr>
        <w:t>HCMC, …/06/2021</w:t>
      </w:r>
    </w:p>
    <w:p>
      <w:pPr>
        <w:pStyle w:val="7"/>
        <w:rPr>
          <w:rFonts w:hint="default" w:ascii="Times New Roman" w:hAnsi="Times New Roman" w:cs="Times New Roman"/>
          <w:sz w:val="26"/>
          <w:szCs w:val="26"/>
        </w:rPr>
      </w:pPr>
    </w:p>
    <w:p>
      <w:pPr>
        <w:pStyle w:val="7"/>
        <w:rPr>
          <w:rFonts w:hint="default" w:ascii="Times New Roman" w:hAnsi="Times New Roman" w:cs="Times New Roman"/>
          <w:sz w:val="26"/>
          <w:szCs w:val="26"/>
        </w:rPr>
      </w:pPr>
    </w:p>
    <w:p>
      <w:pPr>
        <w:pStyle w:val="7"/>
        <w:rPr>
          <w:rFonts w:hint="default" w:ascii="Times New Roman" w:hAnsi="Times New Roman" w:cs="Times New Roman"/>
          <w:sz w:val="26"/>
          <w:szCs w:val="26"/>
        </w:rPr>
      </w:pPr>
    </w:p>
    <w:p>
      <w:pPr>
        <w:pStyle w:val="7"/>
        <w:rPr>
          <w:rFonts w:hint="default" w:ascii="Times New Roman" w:hAnsi="Times New Roman" w:cs="Times New Roman"/>
          <w:sz w:val="26"/>
          <w:szCs w:val="26"/>
        </w:rPr>
      </w:pPr>
    </w:p>
    <w:p>
      <w:pPr>
        <w:pStyle w:val="7"/>
        <w:spacing w:before="10"/>
        <w:rPr>
          <w:rFonts w:hint="default" w:ascii="Times New Roman" w:hAnsi="Times New Roman" w:cs="Times New Roman"/>
          <w:sz w:val="26"/>
          <w:szCs w:val="26"/>
        </w:rPr>
      </w:pPr>
    </w:p>
    <w:p>
      <w:pPr>
        <w:pStyle w:val="2"/>
        <w:spacing w:before="125"/>
        <w:ind w:left="540" w:firstLine="0"/>
        <w:rPr>
          <w:rFonts w:hint="default" w:ascii="Times New Roman" w:hAnsi="Times New Roman" w:cs="Times New Roman"/>
          <w:sz w:val="26"/>
          <w:szCs w:val="26"/>
        </w:rPr>
      </w:pPr>
      <w:r>
        <w:rPr>
          <w:rFonts w:hint="default" w:ascii="Times New Roman" w:hAnsi="Times New Roman" w:cs="Times New Roman"/>
          <w:color w:val="622322"/>
          <w:sz w:val="26"/>
          <w:szCs w:val="26"/>
        </w:rPr>
        <w:t>Mục lục</w:t>
      </w:r>
    </w:p>
    <w:p>
      <w:pPr>
        <w:spacing w:after="0"/>
        <w:rPr>
          <w:rFonts w:hint="default" w:ascii="Times New Roman" w:hAnsi="Times New Roman" w:cs="Times New Roman"/>
          <w:sz w:val="26"/>
          <w:szCs w:val="26"/>
        </w:rPr>
        <w:sectPr>
          <w:footerReference r:id="rId7" w:type="default"/>
          <w:pgSz w:w="12240" w:h="15840"/>
          <w:pgMar w:top="1500" w:right="580" w:bottom="941" w:left="900" w:header="0" w:footer="1006" w:gutter="0"/>
          <w:pgNumType w:start="2"/>
          <w:cols w:space="720" w:num="1"/>
        </w:sectPr>
      </w:pPr>
    </w:p>
    <w:sdt>
      <w:sdtPr>
        <w:rPr>
          <w:rFonts w:hint="default" w:ascii="Times New Roman" w:hAnsi="Times New Roman" w:cs="Times New Roman"/>
          <w:sz w:val="26"/>
          <w:szCs w:val="26"/>
        </w:rPr>
        <w:id w:val="1"/>
        <w:docPartObj>
          <w:docPartGallery w:val="Table of Contents"/>
          <w:docPartUnique/>
        </w:docPartObj>
      </w:sdtPr>
      <w:sdtEndPr>
        <w:rPr>
          <w:rFonts w:hint="default" w:ascii="Times New Roman" w:hAnsi="Times New Roman" w:cs="Times New Roman"/>
          <w:sz w:val="26"/>
          <w:szCs w:val="26"/>
        </w:rPr>
      </w:sdtEndPr>
      <w:sdtContent>
        <w:p>
          <w:pPr>
            <w:pStyle w:val="10"/>
            <w:tabs>
              <w:tab w:val="right" w:pos="9902"/>
            </w:tabs>
            <w:spacing w:before="129"/>
            <w:rPr>
              <w:rFonts w:hint="default" w:ascii="Times New Roman" w:hAnsi="Times New Roman" w:cs="Times New Roman"/>
              <w:b w:val="0"/>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"_bookmark0"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Giới thiệu</w:t>
          </w:r>
          <w:r>
            <w:rPr>
              <w:rFonts w:hint="default" w:ascii="Times New Roman" w:hAnsi="Times New Roman" w:cs="Times New Roman"/>
              <w:sz w:val="26"/>
              <w:szCs w:val="26"/>
            </w:rPr>
            <w:fldChar w:fldCharType="end"/>
          </w:r>
          <w:r>
            <w:rPr>
              <w:rFonts w:hint="default" w:ascii="Times New Roman" w:hAnsi="Times New Roman" w:cs="Times New Roman"/>
              <w:sz w:val="26"/>
              <w:szCs w:val="26"/>
            </w:rPr>
            <w:tab/>
          </w:r>
          <w:r>
            <w:rPr>
              <w:rFonts w:hint="default" w:ascii="Times New Roman" w:hAnsi="Times New Roman" w:cs="Times New Roman"/>
              <w:b w:val="0"/>
              <w:sz w:val="26"/>
              <w:szCs w:val="26"/>
            </w:rPr>
            <w:t>3</w:t>
          </w:r>
        </w:p>
        <w:p>
          <w:pPr>
            <w:pStyle w:val="12"/>
            <w:tabs>
              <w:tab w:val="right" w:pos="9902"/>
            </w:tabs>
            <w:spacing w:before="61"/>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"_bookmark1"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Mục tiêu</w:t>
          </w:r>
          <w:r>
            <w:rPr>
              <w:rFonts w:hint="default" w:ascii="Times New Roman" w:hAnsi="Times New Roman" w:cs="Times New Roman"/>
              <w:sz w:val="26"/>
              <w:szCs w:val="26"/>
            </w:rPr>
            <w:fldChar w:fldCharType="end"/>
          </w:r>
          <w:r>
            <w:rPr>
              <w:rFonts w:hint="default" w:ascii="Times New Roman" w:hAnsi="Times New Roman" w:cs="Times New Roman"/>
              <w:sz w:val="26"/>
              <w:szCs w:val="26"/>
            </w:rPr>
            <w:tab/>
          </w:r>
          <w:r>
            <w:rPr>
              <w:rFonts w:hint="default" w:ascii="Times New Roman" w:hAnsi="Times New Roman" w:cs="Times New Roman"/>
              <w:sz w:val="26"/>
              <w:szCs w:val="26"/>
            </w:rPr>
            <w:t>3</w:t>
          </w:r>
        </w:p>
        <w:p>
          <w:pPr>
            <w:pStyle w:val="12"/>
            <w:tabs>
              <w:tab w:val="right" w:pos="990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"_bookmark2"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Các định nghĩa và từ</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viết</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tắt</w:t>
          </w:r>
          <w:r>
            <w:rPr>
              <w:rFonts w:hint="default" w:ascii="Times New Roman" w:hAnsi="Times New Roman" w:cs="Times New Roman"/>
              <w:sz w:val="26"/>
              <w:szCs w:val="26"/>
            </w:rPr>
            <w:fldChar w:fldCharType="end"/>
          </w:r>
          <w:r>
            <w:rPr>
              <w:rFonts w:hint="default" w:ascii="Times New Roman" w:hAnsi="Times New Roman" w:cs="Times New Roman"/>
              <w:sz w:val="26"/>
              <w:szCs w:val="26"/>
            </w:rPr>
            <w:tab/>
          </w:r>
          <w:r>
            <w:rPr>
              <w:rFonts w:hint="default" w:ascii="Times New Roman" w:hAnsi="Times New Roman" w:cs="Times New Roman"/>
              <w:sz w:val="26"/>
              <w:szCs w:val="26"/>
            </w:rPr>
            <w:t>4</w:t>
          </w:r>
        </w:p>
        <w:p>
          <w:pPr>
            <w:pStyle w:val="12"/>
            <w:tabs>
              <w:tab w:val="right" w:pos="990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"_bookmark3"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Tham khảo</w:t>
          </w:r>
          <w:r>
            <w:rPr>
              <w:rFonts w:hint="default" w:ascii="Times New Roman" w:hAnsi="Times New Roman" w:cs="Times New Roman"/>
              <w:sz w:val="26"/>
              <w:szCs w:val="26"/>
            </w:rPr>
            <w:fldChar w:fldCharType="end"/>
          </w:r>
          <w:r>
            <w:rPr>
              <w:rFonts w:hint="default" w:ascii="Times New Roman" w:hAnsi="Times New Roman" w:cs="Times New Roman"/>
              <w:sz w:val="26"/>
              <w:szCs w:val="26"/>
            </w:rPr>
            <w:tab/>
          </w:r>
          <w:r>
            <w:rPr>
              <w:rFonts w:hint="default" w:ascii="Times New Roman" w:hAnsi="Times New Roman" w:cs="Times New Roman"/>
              <w:sz w:val="26"/>
              <w:szCs w:val="26"/>
            </w:rPr>
            <w:t>4</w:t>
          </w:r>
        </w:p>
        <w:p>
          <w:pPr>
            <w:pStyle w:val="10"/>
            <w:tabs>
              <w:tab w:val="right" w:pos="9902"/>
            </w:tabs>
            <w:spacing w:before="199"/>
            <w:rPr>
              <w:rFonts w:hint="default" w:ascii="Times New Roman" w:hAnsi="Times New Roman" w:cs="Times New Roman"/>
              <w:b w:val="0"/>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"_bookmark4"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Phân tích</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yêu</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cầu</w:t>
          </w:r>
          <w:r>
            <w:rPr>
              <w:rFonts w:hint="default" w:ascii="Times New Roman" w:hAnsi="Times New Roman" w:cs="Times New Roman"/>
              <w:sz w:val="26"/>
              <w:szCs w:val="26"/>
            </w:rPr>
            <w:fldChar w:fldCharType="end"/>
          </w:r>
          <w:r>
            <w:rPr>
              <w:rFonts w:hint="default" w:ascii="Times New Roman" w:hAnsi="Times New Roman" w:cs="Times New Roman"/>
              <w:sz w:val="26"/>
              <w:szCs w:val="26"/>
            </w:rPr>
            <w:tab/>
          </w:r>
          <w:r>
            <w:rPr>
              <w:rFonts w:hint="default" w:ascii="Times New Roman" w:hAnsi="Times New Roman" w:cs="Times New Roman"/>
              <w:b w:val="0"/>
              <w:sz w:val="26"/>
              <w:szCs w:val="26"/>
            </w:rPr>
            <w:t>5</w:t>
          </w:r>
        </w:p>
        <w:p>
          <w:pPr>
            <w:pStyle w:val="12"/>
            <w:tabs>
              <w:tab w:val="right" w:pos="9902"/>
            </w:tabs>
            <w:spacing w:before="61"/>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"_bookmark5"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Mô tả dự</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rPr>
            <w:t>án</w:t>
          </w:r>
          <w:r>
            <w:rPr>
              <w:rFonts w:hint="default" w:ascii="Times New Roman" w:hAnsi="Times New Roman" w:cs="Times New Roman"/>
              <w:sz w:val="26"/>
              <w:szCs w:val="26"/>
            </w:rPr>
            <w:fldChar w:fldCharType="end"/>
          </w:r>
          <w:r>
            <w:rPr>
              <w:rFonts w:hint="default" w:ascii="Times New Roman" w:hAnsi="Times New Roman" w:cs="Times New Roman"/>
              <w:sz w:val="26"/>
              <w:szCs w:val="26"/>
            </w:rPr>
            <w:tab/>
          </w:r>
          <w:r>
            <w:rPr>
              <w:rFonts w:hint="default" w:ascii="Times New Roman" w:hAnsi="Times New Roman" w:cs="Times New Roman"/>
              <w:sz w:val="26"/>
              <w:szCs w:val="26"/>
            </w:rPr>
            <w:t>5</w:t>
          </w:r>
        </w:p>
        <w:p>
          <w:pPr>
            <w:pStyle w:val="12"/>
            <w:tabs>
              <w:tab w:val="right" w:pos="990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"_bookmark6"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Actors và</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Use Cases</w:t>
          </w:r>
          <w:r>
            <w:rPr>
              <w:rFonts w:hint="default" w:ascii="Times New Roman" w:hAnsi="Times New Roman" w:cs="Times New Roman"/>
              <w:sz w:val="26"/>
              <w:szCs w:val="26"/>
            </w:rPr>
            <w:fldChar w:fldCharType="end"/>
          </w:r>
          <w:r>
            <w:rPr>
              <w:rFonts w:hint="default" w:ascii="Times New Roman" w:hAnsi="Times New Roman" w:cs="Times New Roman"/>
              <w:sz w:val="26"/>
              <w:szCs w:val="26"/>
            </w:rPr>
            <w:tab/>
          </w:r>
          <w:r>
            <w:rPr>
              <w:rFonts w:hint="default" w:ascii="Times New Roman" w:hAnsi="Times New Roman" w:cs="Times New Roman"/>
              <w:sz w:val="26"/>
              <w:szCs w:val="26"/>
            </w:rPr>
            <w:t>6</w:t>
          </w:r>
        </w:p>
        <w:p>
          <w:pPr>
            <w:pStyle w:val="13"/>
            <w:tabs>
              <w:tab w:val="right" w:pos="990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"_bookmark7"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Các Use</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Case</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Diagram</w:t>
          </w:r>
          <w:r>
            <w:rPr>
              <w:rFonts w:hint="default" w:ascii="Times New Roman" w:hAnsi="Times New Roman" w:cs="Times New Roman"/>
              <w:sz w:val="26"/>
              <w:szCs w:val="26"/>
            </w:rPr>
            <w:fldChar w:fldCharType="end"/>
          </w:r>
          <w:r>
            <w:rPr>
              <w:rFonts w:hint="default" w:ascii="Times New Roman" w:hAnsi="Times New Roman" w:cs="Times New Roman"/>
              <w:sz w:val="26"/>
              <w:szCs w:val="26"/>
            </w:rPr>
            <w:tab/>
          </w:r>
          <w:r>
            <w:rPr>
              <w:rFonts w:hint="default" w:ascii="Times New Roman" w:hAnsi="Times New Roman" w:cs="Times New Roman"/>
              <w:sz w:val="26"/>
              <w:szCs w:val="26"/>
            </w:rPr>
            <w:t>6</w:t>
          </w:r>
        </w:p>
        <w:p>
          <w:pPr>
            <w:pStyle w:val="13"/>
            <w:tabs>
              <w:tab w:val="right" w:pos="990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"_bookmark8"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Mô tả</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Actors</w:t>
          </w:r>
          <w:r>
            <w:rPr>
              <w:rFonts w:hint="default" w:ascii="Times New Roman" w:hAnsi="Times New Roman" w:cs="Times New Roman"/>
              <w:sz w:val="26"/>
              <w:szCs w:val="26"/>
            </w:rPr>
            <w:fldChar w:fldCharType="end"/>
          </w:r>
          <w:r>
            <w:rPr>
              <w:rFonts w:hint="default" w:ascii="Times New Roman" w:hAnsi="Times New Roman" w:cs="Times New Roman"/>
              <w:sz w:val="26"/>
              <w:szCs w:val="26"/>
            </w:rPr>
            <w:tab/>
          </w:r>
          <w:r>
            <w:rPr>
              <w:rFonts w:hint="default" w:ascii="Times New Roman" w:hAnsi="Times New Roman" w:cs="Times New Roman"/>
              <w:sz w:val="26"/>
              <w:szCs w:val="26"/>
            </w:rPr>
            <w:t>6</w:t>
          </w:r>
        </w:p>
        <w:p>
          <w:pPr>
            <w:pStyle w:val="13"/>
            <w:tabs>
              <w:tab w:val="right" w:pos="990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"_bookmark9"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Mô tả Use Cases</w:t>
          </w:r>
          <w:r>
            <w:rPr>
              <w:rFonts w:hint="default" w:ascii="Times New Roman" w:hAnsi="Times New Roman" w:cs="Times New Roman"/>
              <w:sz w:val="26"/>
              <w:szCs w:val="26"/>
            </w:rPr>
            <w:fldChar w:fldCharType="end"/>
          </w:r>
          <w:r>
            <w:rPr>
              <w:rFonts w:hint="default" w:ascii="Times New Roman" w:hAnsi="Times New Roman" w:cs="Times New Roman"/>
              <w:sz w:val="26"/>
              <w:szCs w:val="26"/>
            </w:rPr>
            <w:tab/>
          </w:r>
          <w:r>
            <w:rPr>
              <w:rFonts w:hint="default" w:ascii="Times New Roman" w:hAnsi="Times New Roman" w:cs="Times New Roman"/>
              <w:sz w:val="26"/>
              <w:szCs w:val="26"/>
            </w:rPr>
            <w:t>7</w:t>
          </w:r>
        </w:p>
        <w:p>
          <w:pPr>
            <w:pStyle w:val="10"/>
            <w:tabs>
              <w:tab w:val="right" w:pos="9902"/>
            </w:tabs>
            <w:spacing w:before="199"/>
            <w:rPr>
              <w:rFonts w:hint="default" w:ascii="Times New Roman" w:hAnsi="Times New Roman" w:cs="Times New Roman"/>
              <w:b w:val="0"/>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"_bookmark10"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Yêu cầu</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rPr>
            <w:t>chức</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năng</w:t>
          </w:r>
          <w:r>
            <w:rPr>
              <w:rFonts w:hint="default" w:ascii="Times New Roman" w:hAnsi="Times New Roman" w:cs="Times New Roman"/>
              <w:sz w:val="26"/>
              <w:szCs w:val="26"/>
            </w:rPr>
            <w:fldChar w:fldCharType="end"/>
          </w:r>
          <w:r>
            <w:rPr>
              <w:rFonts w:hint="default" w:ascii="Times New Roman" w:hAnsi="Times New Roman" w:cs="Times New Roman"/>
              <w:sz w:val="26"/>
              <w:szCs w:val="26"/>
            </w:rPr>
            <w:tab/>
          </w:r>
          <w:r>
            <w:rPr>
              <w:rFonts w:hint="default" w:ascii="Times New Roman" w:hAnsi="Times New Roman" w:cs="Times New Roman"/>
              <w:b w:val="0"/>
              <w:sz w:val="26"/>
              <w:szCs w:val="26"/>
            </w:rPr>
            <w:t>8</w:t>
          </w:r>
        </w:p>
        <w:p>
          <w:pPr>
            <w:pStyle w:val="11"/>
            <w:tabs>
              <w:tab w:val="right" w:pos="9902"/>
            </w:tabs>
            <w:rPr>
              <w:rFonts w:hint="default" w:ascii="Times New Roman" w:hAnsi="Times New Roman" w:cs="Times New Roman"/>
              <w:b w:val="0"/>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"_bookmark11"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UC01:</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Sign</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rPr>
            <w:t>In</w:t>
          </w:r>
          <w:r>
            <w:rPr>
              <w:rFonts w:hint="default" w:ascii="Times New Roman" w:hAnsi="Times New Roman" w:cs="Times New Roman"/>
              <w:sz w:val="26"/>
              <w:szCs w:val="26"/>
            </w:rPr>
            <w:fldChar w:fldCharType="end"/>
          </w:r>
          <w:r>
            <w:rPr>
              <w:rFonts w:hint="default" w:ascii="Times New Roman" w:hAnsi="Times New Roman" w:cs="Times New Roman"/>
              <w:sz w:val="26"/>
              <w:szCs w:val="26"/>
            </w:rPr>
            <w:tab/>
          </w:r>
          <w:r>
            <w:rPr>
              <w:rFonts w:hint="default" w:ascii="Times New Roman" w:hAnsi="Times New Roman" w:cs="Times New Roman"/>
              <w:b w:val="0"/>
              <w:sz w:val="26"/>
              <w:szCs w:val="26"/>
            </w:rPr>
            <w:t>8</w:t>
          </w:r>
        </w:p>
        <w:p>
          <w:pPr>
            <w:pStyle w:val="13"/>
            <w:tabs>
              <w:tab w:val="right" w:pos="990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"_bookmark12"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SC01</w:t>
          </w:r>
          <w:r>
            <w:rPr>
              <w:rFonts w:hint="default" w:ascii="Times New Roman" w:hAnsi="Times New Roman" w:cs="Times New Roman"/>
              <w:sz w:val="26"/>
              <w:szCs w:val="26"/>
            </w:rPr>
            <w:fldChar w:fldCharType="end"/>
          </w:r>
          <w:r>
            <w:rPr>
              <w:rFonts w:hint="default" w:ascii="Times New Roman" w:hAnsi="Times New Roman" w:cs="Times New Roman"/>
              <w:sz w:val="26"/>
              <w:szCs w:val="26"/>
            </w:rPr>
            <w:tab/>
          </w:r>
          <w:r>
            <w:rPr>
              <w:rFonts w:hint="default" w:ascii="Times New Roman" w:hAnsi="Times New Roman" w:cs="Times New Roman"/>
              <w:sz w:val="26"/>
              <w:szCs w:val="26"/>
            </w:rPr>
            <w:t>8</w:t>
          </w:r>
        </w:p>
        <w:p>
          <w:pPr>
            <w:pStyle w:val="13"/>
            <w:tabs>
              <w:tab w:val="right" w:pos="9902"/>
            </w:tabs>
            <w:spacing w:before="61"/>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"_bookmark13"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SC02</w:t>
          </w:r>
          <w:r>
            <w:rPr>
              <w:rFonts w:hint="default" w:ascii="Times New Roman" w:hAnsi="Times New Roman" w:cs="Times New Roman"/>
              <w:sz w:val="26"/>
              <w:szCs w:val="26"/>
            </w:rPr>
            <w:fldChar w:fldCharType="end"/>
          </w:r>
          <w:r>
            <w:rPr>
              <w:rFonts w:hint="default" w:ascii="Times New Roman" w:hAnsi="Times New Roman" w:cs="Times New Roman"/>
              <w:sz w:val="26"/>
              <w:szCs w:val="26"/>
            </w:rPr>
            <w:tab/>
          </w:r>
          <w:r>
            <w:rPr>
              <w:rFonts w:hint="default" w:ascii="Times New Roman" w:hAnsi="Times New Roman" w:cs="Times New Roman"/>
              <w:sz w:val="26"/>
              <w:szCs w:val="26"/>
            </w:rPr>
            <w:t>9</w:t>
          </w:r>
        </w:p>
        <w:p>
          <w:pPr>
            <w:pStyle w:val="13"/>
            <w:tabs>
              <w:tab w:val="right" w:pos="990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"_bookmark14"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Use</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Case</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Description</w:t>
          </w:r>
          <w:r>
            <w:rPr>
              <w:rFonts w:hint="default" w:ascii="Times New Roman" w:hAnsi="Times New Roman" w:cs="Times New Roman"/>
              <w:sz w:val="26"/>
              <w:szCs w:val="26"/>
            </w:rPr>
            <w:fldChar w:fldCharType="end"/>
          </w:r>
          <w:r>
            <w:rPr>
              <w:rFonts w:hint="default" w:ascii="Times New Roman" w:hAnsi="Times New Roman" w:cs="Times New Roman"/>
              <w:sz w:val="26"/>
              <w:szCs w:val="26"/>
            </w:rPr>
            <w:tab/>
          </w:r>
          <w:r>
            <w:rPr>
              <w:rFonts w:hint="default" w:ascii="Times New Roman" w:hAnsi="Times New Roman" w:cs="Times New Roman"/>
              <w:sz w:val="26"/>
              <w:szCs w:val="26"/>
            </w:rPr>
            <w:t>9</w:t>
          </w:r>
        </w:p>
        <w:p>
          <w:pPr>
            <w:pStyle w:val="13"/>
            <w:tabs>
              <w:tab w:val="right" w:pos="9903"/>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"_bookmark15"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Activity Diagram</w:t>
          </w:r>
          <w:r>
            <w:rPr>
              <w:rFonts w:hint="default" w:ascii="Times New Roman" w:hAnsi="Times New Roman" w:cs="Times New Roman"/>
              <w:sz w:val="26"/>
              <w:szCs w:val="26"/>
            </w:rPr>
            <w:fldChar w:fldCharType="end"/>
          </w:r>
          <w:r>
            <w:rPr>
              <w:rFonts w:hint="default" w:ascii="Times New Roman" w:hAnsi="Times New Roman" w:cs="Times New Roman"/>
              <w:sz w:val="26"/>
              <w:szCs w:val="26"/>
            </w:rPr>
            <w:tab/>
          </w:r>
          <w:r>
            <w:rPr>
              <w:rFonts w:hint="default" w:ascii="Times New Roman" w:hAnsi="Times New Roman" w:cs="Times New Roman"/>
              <w:sz w:val="26"/>
              <w:szCs w:val="26"/>
            </w:rPr>
            <w:t>12</w:t>
          </w:r>
        </w:p>
        <w:p>
          <w:pPr>
            <w:pStyle w:val="13"/>
            <w:tabs>
              <w:tab w:val="right" w:pos="9903"/>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"_bookmark16"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Sequence</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Diagram</w:t>
          </w:r>
          <w:r>
            <w:rPr>
              <w:rFonts w:hint="default" w:ascii="Times New Roman" w:hAnsi="Times New Roman" w:cs="Times New Roman"/>
              <w:sz w:val="26"/>
              <w:szCs w:val="26"/>
            </w:rPr>
            <w:fldChar w:fldCharType="end"/>
          </w:r>
          <w:r>
            <w:rPr>
              <w:rFonts w:hint="default" w:ascii="Times New Roman" w:hAnsi="Times New Roman" w:cs="Times New Roman"/>
              <w:sz w:val="26"/>
              <w:szCs w:val="26"/>
            </w:rPr>
            <w:tab/>
          </w:r>
          <w:r>
            <w:rPr>
              <w:rFonts w:hint="default" w:ascii="Times New Roman" w:hAnsi="Times New Roman" w:cs="Times New Roman"/>
              <w:sz w:val="26"/>
              <w:szCs w:val="26"/>
            </w:rPr>
            <w:t>13</w:t>
          </w:r>
        </w:p>
        <w:p>
          <w:pPr>
            <w:pStyle w:val="11"/>
            <w:tabs>
              <w:tab w:val="right" w:pos="9903"/>
            </w:tabs>
            <w:rPr>
              <w:rFonts w:hint="default" w:ascii="Times New Roman" w:hAnsi="Times New Roman" w:cs="Times New Roman"/>
              <w:b w:val="0"/>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"_bookmark17"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UC02:</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Sign</w:t>
          </w:r>
          <w:r>
            <w:rPr>
              <w:rFonts w:hint="default" w:ascii="Times New Roman" w:hAnsi="Times New Roman" w:cs="Times New Roman"/>
              <w:spacing w:val="1"/>
              <w:sz w:val="26"/>
              <w:szCs w:val="26"/>
            </w:rPr>
            <w:t xml:space="preserve"> </w:t>
          </w:r>
          <w:r>
            <w:rPr>
              <w:rFonts w:hint="default" w:ascii="Times New Roman" w:hAnsi="Times New Roman" w:cs="Times New Roman"/>
              <w:spacing w:val="-3"/>
              <w:sz w:val="26"/>
              <w:szCs w:val="26"/>
            </w:rPr>
            <w:t>Up</w:t>
          </w:r>
          <w:r>
            <w:rPr>
              <w:rFonts w:hint="default" w:ascii="Times New Roman" w:hAnsi="Times New Roman" w:cs="Times New Roman"/>
              <w:spacing w:val="-3"/>
              <w:sz w:val="26"/>
              <w:szCs w:val="26"/>
            </w:rPr>
            <w:fldChar w:fldCharType="end"/>
          </w:r>
          <w:r>
            <w:rPr>
              <w:rFonts w:hint="default" w:ascii="Times New Roman" w:hAnsi="Times New Roman" w:cs="Times New Roman"/>
              <w:spacing w:val="-3"/>
              <w:sz w:val="26"/>
              <w:szCs w:val="26"/>
            </w:rPr>
            <w:tab/>
          </w:r>
          <w:r>
            <w:rPr>
              <w:rFonts w:hint="default" w:ascii="Times New Roman" w:hAnsi="Times New Roman" w:cs="Times New Roman"/>
              <w:b w:val="0"/>
              <w:sz w:val="26"/>
              <w:szCs w:val="26"/>
            </w:rPr>
            <w:t>14</w:t>
          </w:r>
        </w:p>
        <w:p>
          <w:pPr>
            <w:pStyle w:val="13"/>
            <w:tabs>
              <w:tab w:val="left" w:pos="2861"/>
              <w:tab w:val="right" w:pos="9903"/>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"_bookmark18"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SC03</w:t>
          </w:r>
          <w:r>
            <w:rPr>
              <w:rFonts w:hint="default" w:ascii="Times New Roman" w:hAnsi="Times New Roman" w:cs="Times New Roman"/>
              <w:sz w:val="26"/>
              <w:szCs w:val="26"/>
            </w:rPr>
            <w:tab/>
          </w:r>
          <w:r>
            <w:rPr>
              <w:rFonts w:hint="default" w:ascii="Times New Roman" w:hAnsi="Times New Roman" w:cs="Times New Roman"/>
              <w:sz w:val="26"/>
              <w:szCs w:val="26"/>
            </w:rPr>
            <w:t>SC04</w:t>
          </w:r>
          <w:r>
            <w:rPr>
              <w:rFonts w:hint="default" w:ascii="Times New Roman" w:hAnsi="Times New Roman" w:cs="Times New Roman"/>
              <w:sz w:val="26"/>
              <w:szCs w:val="26"/>
            </w:rPr>
            <w:fldChar w:fldCharType="end"/>
          </w:r>
          <w:r>
            <w:rPr>
              <w:rFonts w:hint="default" w:ascii="Times New Roman" w:hAnsi="Times New Roman" w:cs="Times New Roman"/>
              <w:sz w:val="26"/>
              <w:szCs w:val="26"/>
            </w:rPr>
            <w:tab/>
          </w:r>
          <w:r>
            <w:rPr>
              <w:rFonts w:hint="default" w:ascii="Times New Roman" w:hAnsi="Times New Roman" w:cs="Times New Roman"/>
              <w:sz w:val="26"/>
              <w:szCs w:val="26"/>
            </w:rPr>
            <w:t>14</w:t>
          </w:r>
        </w:p>
        <w:p>
          <w:pPr>
            <w:pStyle w:val="13"/>
            <w:tabs>
              <w:tab w:val="left" w:pos="2861"/>
              <w:tab w:val="right" w:pos="9903"/>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"_bookmark19"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SC05</w:t>
          </w:r>
          <w:r>
            <w:rPr>
              <w:rFonts w:hint="default" w:ascii="Times New Roman" w:hAnsi="Times New Roman" w:cs="Times New Roman"/>
              <w:sz w:val="26"/>
              <w:szCs w:val="26"/>
            </w:rPr>
            <w:tab/>
          </w:r>
          <w:r>
            <w:rPr>
              <w:rFonts w:hint="default" w:ascii="Times New Roman" w:hAnsi="Times New Roman" w:cs="Times New Roman"/>
              <w:sz w:val="26"/>
              <w:szCs w:val="26"/>
            </w:rPr>
            <w:t>SC06</w:t>
          </w:r>
          <w:r>
            <w:rPr>
              <w:rFonts w:hint="default" w:ascii="Times New Roman" w:hAnsi="Times New Roman" w:cs="Times New Roman"/>
              <w:sz w:val="26"/>
              <w:szCs w:val="26"/>
            </w:rPr>
            <w:fldChar w:fldCharType="end"/>
          </w:r>
          <w:r>
            <w:rPr>
              <w:rFonts w:hint="default" w:ascii="Times New Roman" w:hAnsi="Times New Roman" w:cs="Times New Roman"/>
              <w:sz w:val="26"/>
              <w:szCs w:val="26"/>
            </w:rPr>
            <w:tab/>
          </w:r>
          <w:r>
            <w:rPr>
              <w:rFonts w:hint="default" w:ascii="Times New Roman" w:hAnsi="Times New Roman" w:cs="Times New Roman"/>
              <w:sz w:val="26"/>
              <w:szCs w:val="26"/>
            </w:rPr>
            <w:t>15</w:t>
          </w:r>
        </w:p>
        <w:p>
          <w:pPr>
            <w:pStyle w:val="13"/>
            <w:tabs>
              <w:tab w:val="right" w:pos="9903"/>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"_bookmark20"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Use</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Case</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Description</w:t>
          </w:r>
          <w:r>
            <w:rPr>
              <w:rFonts w:hint="default" w:ascii="Times New Roman" w:hAnsi="Times New Roman" w:cs="Times New Roman"/>
              <w:sz w:val="26"/>
              <w:szCs w:val="26"/>
            </w:rPr>
            <w:fldChar w:fldCharType="end"/>
          </w:r>
          <w:r>
            <w:rPr>
              <w:rFonts w:hint="default" w:ascii="Times New Roman" w:hAnsi="Times New Roman" w:cs="Times New Roman"/>
              <w:sz w:val="26"/>
              <w:szCs w:val="26"/>
            </w:rPr>
            <w:tab/>
          </w:r>
          <w:r>
            <w:rPr>
              <w:rFonts w:hint="default" w:ascii="Times New Roman" w:hAnsi="Times New Roman" w:cs="Times New Roman"/>
              <w:sz w:val="26"/>
              <w:szCs w:val="26"/>
            </w:rPr>
            <w:t>15</w:t>
          </w:r>
        </w:p>
        <w:p>
          <w:pPr>
            <w:pStyle w:val="13"/>
            <w:tabs>
              <w:tab w:val="right" w:pos="9903"/>
            </w:tabs>
            <w:spacing w:before="61"/>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"_bookmark21"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Activity Diagram</w:t>
          </w:r>
          <w:r>
            <w:rPr>
              <w:rFonts w:hint="default" w:ascii="Times New Roman" w:hAnsi="Times New Roman" w:cs="Times New Roman"/>
              <w:sz w:val="26"/>
              <w:szCs w:val="26"/>
            </w:rPr>
            <w:fldChar w:fldCharType="end"/>
          </w:r>
          <w:r>
            <w:rPr>
              <w:rFonts w:hint="default" w:ascii="Times New Roman" w:hAnsi="Times New Roman" w:cs="Times New Roman"/>
              <w:sz w:val="26"/>
              <w:szCs w:val="26"/>
            </w:rPr>
            <w:tab/>
          </w:r>
          <w:r>
            <w:rPr>
              <w:rFonts w:hint="default" w:ascii="Times New Roman" w:hAnsi="Times New Roman" w:cs="Times New Roman"/>
              <w:sz w:val="26"/>
              <w:szCs w:val="26"/>
            </w:rPr>
            <w:t>19</w:t>
          </w:r>
        </w:p>
        <w:p>
          <w:pPr>
            <w:pStyle w:val="13"/>
            <w:tabs>
              <w:tab w:val="right" w:pos="9903"/>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"_bookmark22"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Sequence</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Diagram</w:t>
          </w:r>
          <w:r>
            <w:rPr>
              <w:rFonts w:hint="default" w:ascii="Times New Roman" w:hAnsi="Times New Roman" w:cs="Times New Roman"/>
              <w:sz w:val="26"/>
              <w:szCs w:val="26"/>
            </w:rPr>
            <w:fldChar w:fldCharType="end"/>
          </w:r>
          <w:r>
            <w:rPr>
              <w:rFonts w:hint="default" w:ascii="Times New Roman" w:hAnsi="Times New Roman" w:cs="Times New Roman"/>
              <w:sz w:val="26"/>
              <w:szCs w:val="26"/>
            </w:rPr>
            <w:tab/>
          </w:r>
          <w:r>
            <w:rPr>
              <w:rFonts w:hint="default" w:ascii="Times New Roman" w:hAnsi="Times New Roman" w:cs="Times New Roman"/>
              <w:sz w:val="26"/>
              <w:szCs w:val="26"/>
            </w:rPr>
            <w:t>20</w:t>
          </w:r>
        </w:p>
        <w:p>
          <w:pPr>
            <w:pStyle w:val="11"/>
            <w:tabs>
              <w:tab w:val="right" w:pos="9903"/>
            </w:tabs>
            <w:rPr>
              <w:rFonts w:hint="default" w:ascii="Times New Roman" w:hAnsi="Times New Roman" w:cs="Times New Roman"/>
              <w:b w:val="0"/>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"_bookmark23"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UC03: Search On</w:t>
          </w:r>
          <w:r>
            <w:rPr>
              <w:rFonts w:hint="default" w:ascii="Times New Roman" w:hAnsi="Times New Roman" w:cs="Times New Roman"/>
              <w:spacing w:val="2"/>
              <w:sz w:val="26"/>
              <w:szCs w:val="26"/>
            </w:rPr>
            <w:t xml:space="preserve"> </w:t>
          </w:r>
          <w:r>
            <w:rPr>
              <w:rFonts w:hint="default" w:ascii="Times New Roman" w:hAnsi="Times New Roman" w:cs="Times New Roman"/>
              <w:sz w:val="26"/>
              <w:szCs w:val="26"/>
            </w:rPr>
            <w:t>Menu</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rPr>
            <w:t>List</w:t>
          </w:r>
          <w:r>
            <w:rPr>
              <w:rFonts w:hint="default" w:ascii="Times New Roman" w:hAnsi="Times New Roman" w:cs="Times New Roman"/>
              <w:sz w:val="26"/>
              <w:szCs w:val="26"/>
            </w:rPr>
            <w:fldChar w:fldCharType="end"/>
          </w:r>
          <w:r>
            <w:rPr>
              <w:rFonts w:hint="default" w:ascii="Times New Roman" w:hAnsi="Times New Roman" w:cs="Times New Roman"/>
              <w:sz w:val="26"/>
              <w:szCs w:val="26"/>
            </w:rPr>
            <w:tab/>
          </w:r>
          <w:r>
            <w:rPr>
              <w:rFonts w:hint="default" w:ascii="Times New Roman" w:hAnsi="Times New Roman" w:cs="Times New Roman"/>
              <w:b w:val="0"/>
              <w:sz w:val="26"/>
              <w:szCs w:val="26"/>
            </w:rPr>
            <w:t>21</w:t>
          </w:r>
        </w:p>
        <w:p>
          <w:pPr>
            <w:pStyle w:val="13"/>
            <w:tabs>
              <w:tab w:val="left" w:pos="2861"/>
              <w:tab w:val="right" w:pos="9903"/>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"_bookmark24"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SC07</w:t>
          </w:r>
          <w:r>
            <w:rPr>
              <w:rFonts w:hint="default" w:ascii="Times New Roman" w:hAnsi="Times New Roman" w:cs="Times New Roman"/>
              <w:sz w:val="26"/>
              <w:szCs w:val="26"/>
            </w:rPr>
            <w:tab/>
          </w:r>
          <w:r>
            <w:rPr>
              <w:rFonts w:hint="default" w:ascii="Times New Roman" w:hAnsi="Times New Roman" w:cs="Times New Roman"/>
              <w:sz w:val="26"/>
              <w:szCs w:val="26"/>
            </w:rPr>
            <w:t>SC08</w:t>
          </w:r>
          <w:r>
            <w:rPr>
              <w:rFonts w:hint="default" w:ascii="Times New Roman" w:hAnsi="Times New Roman" w:cs="Times New Roman"/>
              <w:sz w:val="26"/>
              <w:szCs w:val="26"/>
            </w:rPr>
            <w:fldChar w:fldCharType="end"/>
          </w:r>
          <w:r>
            <w:rPr>
              <w:rFonts w:hint="default" w:ascii="Times New Roman" w:hAnsi="Times New Roman" w:cs="Times New Roman"/>
              <w:sz w:val="26"/>
              <w:szCs w:val="26"/>
            </w:rPr>
            <w:tab/>
          </w:r>
          <w:r>
            <w:rPr>
              <w:rFonts w:hint="default" w:ascii="Times New Roman" w:hAnsi="Times New Roman" w:cs="Times New Roman"/>
              <w:sz w:val="26"/>
              <w:szCs w:val="26"/>
            </w:rPr>
            <w:t>21</w:t>
          </w:r>
        </w:p>
        <w:p>
          <w:pPr>
            <w:pStyle w:val="13"/>
            <w:tabs>
              <w:tab w:val="left" w:pos="2861"/>
              <w:tab w:val="right" w:pos="9903"/>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"_bookmark25"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SC09</w:t>
          </w:r>
          <w:r>
            <w:rPr>
              <w:rFonts w:hint="default" w:ascii="Times New Roman" w:hAnsi="Times New Roman" w:cs="Times New Roman"/>
              <w:sz w:val="26"/>
              <w:szCs w:val="26"/>
            </w:rPr>
            <w:tab/>
          </w:r>
          <w:r>
            <w:rPr>
              <w:rFonts w:hint="default" w:ascii="Times New Roman" w:hAnsi="Times New Roman" w:cs="Times New Roman"/>
              <w:sz w:val="26"/>
              <w:szCs w:val="26"/>
            </w:rPr>
            <w:t>SC10</w:t>
          </w:r>
          <w:r>
            <w:rPr>
              <w:rFonts w:hint="default" w:ascii="Times New Roman" w:hAnsi="Times New Roman" w:cs="Times New Roman"/>
              <w:sz w:val="26"/>
              <w:szCs w:val="26"/>
            </w:rPr>
            <w:fldChar w:fldCharType="end"/>
          </w:r>
          <w:r>
            <w:rPr>
              <w:rFonts w:hint="default" w:ascii="Times New Roman" w:hAnsi="Times New Roman" w:cs="Times New Roman"/>
              <w:sz w:val="26"/>
              <w:szCs w:val="26"/>
            </w:rPr>
            <w:tab/>
          </w:r>
          <w:r>
            <w:rPr>
              <w:rFonts w:hint="default" w:ascii="Times New Roman" w:hAnsi="Times New Roman" w:cs="Times New Roman"/>
              <w:sz w:val="26"/>
              <w:szCs w:val="26"/>
            </w:rPr>
            <w:t>22</w:t>
          </w:r>
        </w:p>
        <w:p>
          <w:pPr>
            <w:pStyle w:val="13"/>
            <w:tabs>
              <w:tab w:val="right" w:pos="9903"/>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"_bookmark26"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Use</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Case</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Description</w:t>
          </w:r>
          <w:r>
            <w:rPr>
              <w:rFonts w:hint="default" w:ascii="Times New Roman" w:hAnsi="Times New Roman" w:cs="Times New Roman"/>
              <w:sz w:val="26"/>
              <w:szCs w:val="26"/>
            </w:rPr>
            <w:fldChar w:fldCharType="end"/>
          </w:r>
          <w:r>
            <w:rPr>
              <w:rFonts w:hint="default" w:ascii="Times New Roman" w:hAnsi="Times New Roman" w:cs="Times New Roman"/>
              <w:sz w:val="26"/>
              <w:szCs w:val="26"/>
            </w:rPr>
            <w:tab/>
          </w:r>
          <w:r>
            <w:rPr>
              <w:rFonts w:hint="default" w:ascii="Times New Roman" w:hAnsi="Times New Roman" w:cs="Times New Roman"/>
              <w:sz w:val="26"/>
              <w:szCs w:val="26"/>
            </w:rPr>
            <w:t>22</w:t>
          </w:r>
        </w:p>
        <w:p>
          <w:pPr>
            <w:pStyle w:val="13"/>
            <w:tabs>
              <w:tab w:val="right" w:pos="9903"/>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"_bookmark27"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Activity Diagram</w:t>
          </w:r>
          <w:r>
            <w:rPr>
              <w:rFonts w:hint="default" w:ascii="Times New Roman" w:hAnsi="Times New Roman" w:cs="Times New Roman"/>
              <w:sz w:val="26"/>
              <w:szCs w:val="26"/>
            </w:rPr>
            <w:fldChar w:fldCharType="end"/>
          </w:r>
          <w:r>
            <w:rPr>
              <w:rFonts w:hint="default" w:ascii="Times New Roman" w:hAnsi="Times New Roman" w:cs="Times New Roman"/>
              <w:sz w:val="26"/>
              <w:szCs w:val="26"/>
            </w:rPr>
            <w:tab/>
          </w:r>
          <w:r>
            <w:rPr>
              <w:rFonts w:hint="default" w:ascii="Times New Roman" w:hAnsi="Times New Roman" w:cs="Times New Roman"/>
              <w:sz w:val="26"/>
              <w:szCs w:val="26"/>
            </w:rPr>
            <w:t>24</w:t>
          </w:r>
        </w:p>
        <w:p>
          <w:pPr>
            <w:pStyle w:val="13"/>
            <w:tabs>
              <w:tab w:val="right" w:pos="9903"/>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"_bookmark28"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Sequence</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Diagram</w:t>
          </w:r>
          <w:r>
            <w:rPr>
              <w:rFonts w:hint="default" w:ascii="Times New Roman" w:hAnsi="Times New Roman" w:cs="Times New Roman"/>
              <w:sz w:val="26"/>
              <w:szCs w:val="26"/>
            </w:rPr>
            <w:fldChar w:fldCharType="end"/>
          </w:r>
          <w:r>
            <w:rPr>
              <w:rFonts w:hint="default" w:ascii="Times New Roman" w:hAnsi="Times New Roman" w:cs="Times New Roman"/>
              <w:sz w:val="26"/>
              <w:szCs w:val="26"/>
            </w:rPr>
            <w:tab/>
          </w:r>
          <w:r>
            <w:rPr>
              <w:rFonts w:hint="default" w:ascii="Times New Roman" w:hAnsi="Times New Roman" w:cs="Times New Roman"/>
              <w:sz w:val="26"/>
              <w:szCs w:val="26"/>
            </w:rPr>
            <w:t>25</w:t>
          </w:r>
        </w:p>
        <w:p>
          <w:pPr>
            <w:pStyle w:val="11"/>
            <w:tabs>
              <w:tab w:val="right" w:pos="9903"/>
            </w:tabs>
            <w:rPr>
              <w:rFonts w:hint="default" w:ascii="Times New Roman" w:hAnsi="Times New Roman" w:cs="Times New Roman"/>
              <w:b w:val="0"/>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"_bookmark29"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UC04: Search On Menu</w:t>
          </w:r>
          <w:r>
            <w:rPr>
              <w:rFonts w:hint="default" w:ascii="Times New Roman" w:hAnsi="Times New Roman" w:cs="Times New Roman"/>
              <w:spacing w:val="2"/>
              <w:sz w:val="26"/>
              <w:szCs w:val="26"/>
            </w:rPr>
            <w:t xml:space="preserve"> </w:t>
          </w:r>
          <w:r>
            <w:rPr>
              <w:rFonts w:hint="default" w:ascii="Times New Roman" w:hAnsi="Times New Roman" w:cs="Times New Roman"/>
              <w:sz w:val="26"/>
              <w:szCs w:val="26"/>
            </w:rPr>
            <w:t>Items List</w:t>
          </w:r>
          <w:r>
            <w:rPr>
              <w:rFonts w:hint="default" w:ascii="Times New Roman" w:hAnsi="Times New Roman" w:cs="Times New Roman"/>
              <w:sz w:val="26"/>
              <w:szCs w:val="26"/>
            </w:rPr>
            <w:fldChar w:fldCharType="end"/>
          </w:r>
          <w:r>
            <w:rPr>
              <w:rFonts w:hint="default" w:ascii="Times New Roman" w:hAnsi="Times New Roman" w:cs="Times New Roman"/>
              <w:sz w:val="26"/>
              <w:szCs w:val="26"/>
            </w:rPr>
            <w:tab/>
          </w:r>
          <w:r>
            <w:rPr>
              <w:rFonts w:hint="default" w:ascii="Times New Roman" w:hAnsi="Times New Roman" w:cs="Times New Roman"/>
              <w:b w:val="0"/>
              <w:sz w:val="26"/>
              <w:szCs w:val="26"/>
            </w:rPr>
            <w:t>26</w:t>
          </w:r>
        </w:p>
        <w:p>
          <w:pPr>
            <w:pStyle w:val="13"/>
            <w:tabs>
              <w:tab w:val="left" w:pos="2861"/>
              <w:tab w:val="right" w:pos="9903"/>
            </w:tabs>
            <w:spacing w:before="61"/>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"_bookmark30"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SC11</w:t>
          </w:r>
          <w:r>
            <w:rPr>
              <w:rFonts w:hint="default" w:ascii="Times New Roman" w:hAnsi="Times New Roman" w:cs="Times New Roman"/>
              <w:sz w:val="26"/>
              <w:szCs w:val="26"/>
            </w:rPr>
            <w:tab/>
          </w:r>
          <w:r>
            <w:rPr>
              <w:rFonts w:hint="default" w:ascii="Times New Roman" w:hAnsi="Times New Roman" w:cs="Times New Roman"/>
              <w:sz w:val="26"/>
              <w:szCs w:val="26"/>
            </w:rPr>
            <w:t>SC12</w:t>
          </w:r>
          <w:r>
            <w:rPr>
              <w:rFonts w:hint="default" w:ascii="Times New Roman" w:hAnsi="Times New Roman" w:cs="Times New Roman"/>
              <w:sz w:val="26"/>
              <w:szCs w:val="26"/>
            </w:rPr>
            <w:fldChar w:fldCharType="end"/>
          </w:r>
          <w:r>
            <w:rPr>
              <w:rFonts w:hint="default" w:ascii="Times New Roman" w:hAnsi="Times New Roman" w:cs="Times New Roman"/>
              <w:sz w:val="26"/>
              <w:szCs w:val="26"/>
            </w:rPr>
            <w:tab/>
          </w:r>
          <w:r>
            <w:rPr>
              <w:rFonts w:hint="default" w:ascii="Times New Roman" w:hAnsi="Times New Roman" w:cs="Times New Roman"/>
              <w:sz w:val="26"/>
              <w:szCs w:val="26"/>
            </w:rPr>
            <w:t>26</w:t>
          </w:r>
        </w:p>
        <w:p>
          <w:pPr>
            <w:pStyle w:val="13"/>
            <w:tabs>
              <w:tab w:val="left" w:pos="2864"/>
              <w:tab w:val="right" w:pos="9903"/>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"_bookmark31"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SC13</w:t>
          </w:r>
          <w:r>
            <w:rPr>
              <w:rFonts w:hint="default" w:ascii="Times New Roman" w:hAnsi="Times New Roman" w:cs="Times New Roman"/>
              <w:sz w:val="26"/>
              <w:szCs w:val="26"/>
            </w:rPr>
            <w:tab/>
          </w:r>
          <w:r>
            <w:rPr>
              <w:rFonts w:hint="default" w:ascii="Times New Roman" w:hAnsi="Times New Roman" w:cs="Times New Roman"/>
              <w:sz w:val="26"/>
              <w:szCs w:val="26"/>
            </w:rPr>
            <w:t>SC14</w:t>
          </w:r>
          <w:r>
            <w:rPr>
              <w:rFonts w:hint="default" w:ascii="Times New Roman" w:hAnsi="Times New Roman" w:cs="Times New Roman"/>
              <w:sz w:val="26"/>
              <w:szCs w:val="26"/>
            </w:rPr>
            <w:fldChar w:fldCharType="end"/>
          </w:r>
          <w:r>
            <w:rPr>
              <w:rFonts w:hint="default" w:ascii="Times New Roman" w:hAnsi="Times New Roman" w:cs="Times New Roman"/>
              <w:sz w:val="26"/>
              <w:szCs w:val="26"/>
            </w:rPr>
            <w:tab/>
          </w:r>
          <w:r>
            <w:rPr>
              <w:rFonts w:hint="default" w:ascii="Times New Roman" w:hAnsi="Times New Roman" w:cs="Times New Roman"/>
              <w:sz w:val="26"/>
              <w:szCs w:val="26"/>
            </w:rPr>
            <w:t>27</w:t>
          </w:r>
        </w:p>
        <w:p>
          <w:pPr>
            <w:pStyle w:val="13"/>
            <w:tabs>
              <w:tab w:val="right" w:pos="9903"/>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"_bookmark32"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Use</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Case</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Description</w:t>
          </w:r>
          <w:r>
            <w:rPr>
              <w:rFonts w:hint="default" w:ascii="Times New Roman" w:hAnsi="Times New Roman" w:cs="Times New Roman"/>
              <w:sz w:val="26"/>
              <w:szCs w:val="26"/>
            </w:rPr>
            <w:fldChar w:fldCharType="end"/>
          </w:r>
          <w:r>
            <w:rPr>
              <w:rFonts w:hint="default" w:ascii="Times New Roman" w:hAnsi="Times New Roman" w:cs="Times New Roman"/>
              <w:sz w:val="26"/>
              <w:szCs w:val="26"/>
            </w:rPr>
            <w:tab/>
          </w:r>
          <w:r>
            <w:rPr>
              <w:rFonts w:hint="default" w:ascii="Times New Roman" w:hAnsi="Times New Roman" w:cs="Times New Roman"/>
              <w:sz w:val="26"/>
              <w:szCs w:val="26"/>
            </w:rPr>
            <w:t>27</w:t>
          </w:r>
        </w:p>
        <w:p>
          <w:pPr>
            <w:pStyle w:val="13"/>
            <w:tabs>
              <w:tab w:val="right" w:pos="9903"/>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"_bookmark33"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Activity Diagram</w:t>
          </w:r>
          <w:r>
            <w:rPr>
              <w:rFonts w:hint="default" w:ascii="Times New Roman" w:hAnsi="Times New Roman" w:cs="Times New Roman"/>
              <w:sz w:val="26"/>
              <w:szCs w:val="26"/>
            </w:rPr>
            <w:fldChar w:fldCharType="end"/>
          </w:r>
          <w:r>
            <w:rPr>
              <w:rFonts w:hint="default" w:ascii="Times New Roman" w:hAnsi="Times New Roman" w:cs="Times New Roman"/>
              <w:sz w:val="26"/>
              <w:szCs w:val="26"/>
            </w:rPr>
            <w:tab/>
          </w:r>
          <w:r>
            <w:rPr>
              <w:rFonts w:hint="default" w:ascii="Times New Roman" w:hAnsi="Times New Roman" w:cs="Times New Roman"/>
              <w:sz w:val="26"/>
              <w:szCs w:val="26"/>
            </w:rPr>
            <w:t>30</w:t>
          </w:r>
        </w:p>
        <w:p>
          <w:pPr>
            <w:pStyle w:val="13"/>
            <w:tabs>
              <w:tab w:val="right" w:pos="9903"/>
            </w:tabs>
            <w:spacing w:after="240"/>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"_bookmark34"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Sequence</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Diagram</w:t>
          </w:r>
          <w:r>
            <w:rPr>
              <w:rFonts w:hint="default" w:ascii="Times New Roman" w:hAnsi="Times New Roman" w:cs="Times New Roman"/>
              <w:sz w:val="26"/>
              <w:szCs w:val="26"/>
            </w:rPr>
            <w:fldChar w:fldCharType="end"/>
          </w:r>
          <w:r>
            <w:rPr>
              <w:rFonts w:hint="default" w:ascii="Times New Roman" w:hAnsi="Times New Roman" w:cs="Times New Roman"/>
              <w:sz w:val="26"/>
              <w:szCs w:val="26"/>
            </w:rPr>
            <w:tab/>
          </w:r>
          <w:r>
            <w:rPr>
              <w:rFonts w:hint="default" w:ascii="Times New Roman" w:hAnsi="Times New Roman" w:cs="Times New Roman"/>
              <w:sz w:val="26"/>
              <w:szCs w:val="26"/>
            </w:rPr>
            <w:t>31</w:t>
          </w:r>
        </w:p>
        <w:p>
          <w:pPr>
            <w:pStyle w:val="11"/>
            <w:tabs>
              <w:tab w:val="right" w:pos="9903"/>
            </w:tabs>
            <w:spacing w:before="558"/>
            <w:rPr>
              <w:rFonts w:hint="default" w:ascii="Times New Roman" w:hAnsi="Times New Roman" w:cs="Times New Roman"/>
              <w:b w:val="0"/>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"_bookmark35"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UC05: Add</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rPr>
            <w:t>to</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rPr>
            <w:t>Cart</w:t>
          </w:r>
          <w:r>
            <w:rPr>
              <w:rFonts w:hint="default" w:ascii="Times New Roman" w:hAnsi="Times New Roman" w:cs="Times New Roman"/>
              <w:sz w:val="26"/>
              <w:szCs w:val="26"/>
            </w:rPr>
            <w:fldChar w:fldCharType="end"/>
          </w:r>
          <w:r>
            <w:rPr>
              <w:rFonts w:hint="default" w:ascii="Times New Roman" w:hAnsi="Times New Roman" w:cs="Times New Roman"/>
              <w:sz w:val="26"/>
              <w:szCs w:val="26"/>
            </w:rPr>
            <w:tab/>
          </w:r>
          <w:r>
            <w:rPr>
              <w:rFonts w:hint="default" w:ascii="Times New Roman" w:hAnsi="Times New Roman" w:cs="Times New Roman"/>
              <w:b w:val="0"/>
              <w:sz w:val="26"/>
              <w:szCs w:val="26"/>
            </w:rPr>
            <w:t>32</w:t>
          </w:r>
        </w:p>
        <w:p>
          <w:pPr>
            <w:pStyle w:val="13"/>
            <w:tabs>
              <w:tab w:val="left" w:pos="2861"/>
              <w:tab w:val="right" w:pos="9903"/>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"_bookmark36"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SC15</w:t>
          </w:r>
          <w:r>
            <w:rPr>
              <w:rFonts w:hint="default" w:ascii="Times New Roman" w:hAnsi="Times New Roman" w:cs="Times New Roman"/>
              <w:sz w:val="26"/>
              <w:szCs w:val="26"/>
            </w:rPr>
            <w:tab/>
          </w:r>
          <w:r>
            <w:rPr>
              <w:rFonts w:hint="default" w:ascii="Times New Roman" w:hAnsi="Times New Roman" w:cs="Times New Roman"/>
              <w:sz w:val="26"/>
              <w:szCs w:val="26"/>
            </w:rPr>
            <w:t>SC16</w:t>
          </w:r>
          <w:r>
            <w:rPr>
              <w:rFonts w:hint="default" w:ascii="Times New Roman" w:hAnsi="Times New Roman" w:cs="Times New Roman"/>
              <w:sz w:val="26"/>
              <w:szCs w:val="26"/>
            </w:rPr>
            <w:fldChar w:fldCharType="end"/>
          </w:r>
          <w:r>
            <w:rPr>
              <w:rFonts w:hint="default" w:ascii="Times New Roman" w:hAnsi="Times New Roman" w:cs="Times New Roman"/>
              <w:sz w:val="26"/>
              <w:szCs w:val="26"/>
            </w:rPr>
            <w:tab/>
          </w:r>
          <w:r>
            <w:rPr>
              <w:rFonts w:hint="default" w:ascii="Times New Roman" w:hAnsi="Times New Roman" w:cs="Times New Roman"/>
              <w:sz w:val="26"/>
              <w:szCs w:val="26"/>
            </w:rPr>
            <w:t>32</w:t>
          </w:r>
        </w:p>
        <w:p>
          <w:pPr>
            <w:pStyle w:val="13"/>
            <w:tabs>
              <w:tab w:val="right" w:pos="9903"/>
            </w:tabs>
            <w:spacing w:before="61"/>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"_bookmark37"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Use</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Case</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Description</w:t>
          </w:r>
          <w:r>
            <w:rPr>
              <w:rFonts w:hint="default" w:ascii="Times New Roman" w:hAnsi="Times New Roman" w:cs="Times New Roman"/>
              <w:sz w:val="26"/>
              <w:szCs w:val="26"/>
            </w:rPr>
            <w:fldChar w:fldCharType="end"/>
          </w:r>
          <w:r>
            <w:rPr>
              <w:rFonts w:hint="default" w:ascii="Times New Roman" w:hAnsi="Times New Roman" w:cs="Times New Roman"/>
              <w:sz w:val="26"/>
              <w:szCs w:val="26"/>
            </w:rPr>
            <w:tab/>
          </w:r>
          <w:r>
            <w:rPr>
              <w:rFonts w:hint="default" w:ascii="Times New Roman" w:hAnsi="Times New Roman" w:cs="Times New Roman"/>
              <w:sz w:val="26"/>
              <w:szCs w:val="26"/>
            </w:rPr>
            <w:t>32</w:t>
          </w:r>
        </w:p>
        <w:p>
          <w:pPr>
            <w:pStyle w:val="13"/>
            <w:tabs>
              <w:tab w:val="right" w:pos="9903"/>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"_bookmark38"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Activity Diagram</w:t>
          </w:r>
          <w:r>
            <w:rPr>
              <w:rFonts w:hint="default" w:ascii="Times New Roman" w:hAnsi="Times New Roman" w:cs="Times New Roman"/>
              <w:sz w:val="26"/>
              <w:szCs w:val="26"/>
            </w:rPr>
            <w:fldChar w:fldCharType="end"/>
          </w:r>
          <w:r>
            <w:rPr>
              <w:rFonts w:hint="default" w:ascii="Times New Roman" w:hAnsi="Times New Roman" w:cs="Times New Roman"/>
              <w:sz w:val="26"/>
              <w:szCs w:val="26"/>
            </w:rPr>
            <w:tab/>
          </w:r>
          <w:r>
            <w:rPr>
              <w:rFonts w:hint="default" w:ascii="Times New Roman" w:hAnsi="Times New Roman" w:cs="Times New Roman"/>
              <w:sz w:val="26"/>
              <w:szCs w:val="26"/>
            </w:rPr>
            <w:t>34</w:t>
          </w:r>
        </w:p>
        <w:p>
          <w:pPr>
            <w:pStyle w:val="13"/>
            <w:tabs>
              <w:tab w:val="right" w:pos="9903"/>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"_bookmark39"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Sequence</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Diagram</w:t>
          </w:r>
          <w:r>
            <w:rPr>
              <w:rFonts w:hint="default" w:ascii="Times New Roman" w:hAnsi="Times New Roman" w:cs="Times New Roman"/>
              <w:sz w:val="26"/>
              <w:szCs w:val="26"/>
            </w:rPr>
            <w:fldChar w:fldCharType="end"/>
          </w:r>
          <w:r>
            <w:rPr>
              <w:rFonts w:hint="default" w:ascii="Times New Roman" w:hAnsi="Times New Roman" w:cs="Times New Roman"/>
              <w:sz w:val="26"/>
              <w:szCs w:val="26"/>
            </w:rPr>
            <w:tab/>
          </w:r>
          <w:r>
            <w:rPr>
              <w:rFonts w:hint="default" w:ascii="Times New Roman" w:hAnsi="Times New Roman" w:cs="Times New Roman"/>
              <w:sz w:val="26"/>
              <w:szCs w:val="26"/>
            </w:rPr>
            <w:t>35</w:t>
          </w:r>
        </w:p>
        <w:p>
          <w:pPr>
            <w:pStyle w:val="11"/>
            <w:tabs>
              <w:tab w:val="right" w:pos="9903"/>
            </w:tabs>
            <w:rPr>
              <w:rFonts w:hint="default" w:ascii="Times New Roman" w:hAnsi="Times New Roman" w:cs="Times New Roman"/>
              <w:b w:val="0"/>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"_bookmark40"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UC06: Submit</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Cart</w:t>
          </w:r>
          <w:r>
            <w:rPr>
              <w:rFonts w:hint="default" w:ascii="Times New Roman" w:hAnsi="Times New Roman" w:cs="Times New Roman"/>
              <w:sz w:val="26"/>
              <w:szCs w:val="26"/>
            </w:rPr>
            <w:fldChar w:fldCharType="end"/>
          </w:r>
          <w:r>
            <w:rPr>
              <w:rFonts w:hint="default" w:ascii="Times New Roman" w:hAnsi="Times New Roman" w:cs="Times New Roman"/>
              <w:sz w:val="26"/>
              <w:szCs w:val="26"/>
            </w:rPr>
            <w:tab/>
          </w:r>
          <w:r>
            <w:rPr>
              <w:rFonts w:hint="default" w:ascii="Times New Roman" w:hAnsi="Times New Roman" w:cs="Times New Roman"/>
              <w:b w:val="0"/>
              <w:sz w:val="26"/>
              <w:szCs w:val="26"/>
            </w:rPr>
            <w:t>36</w:t>
          </w:r>
        </w:p>
        <w:p>
          <w:pPr>
            <w:pStyle w:val="13"/>
            <w:tabs>
              <w:tab w:val="left" w:pos="2929"/>
              <w:tab w:val="right" w:pos="9903"/>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"_bookmark41"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SC17</w:t>
          </w:r>
          <w:r>
            <w:rPr>
              <w:rFonts w:hint="default" w:ascii="Times New Roman" w:hAnsi="Times New Roman" w:cs="Times New Roman"/>
              <w:sz w:val="26"/>
              <w:szCs w:val="26"/>
            </w:rPr>
            <w:tab/>
          </w:r>
          <w:r>
            <w:rPr>
              <w:rFonts w:hint="default" w:ascii="Times New Roman" w:hAnsi="Times New Roman" w:cs="Times New Roman"/>
              <w:sz w:val="26"/>
              <w:szCs w:val="26"/>
            </w:rPr>
            <w:t>SC18</w:t>
          </w:r>
          <w:r>
            <w:rPr>
              <w:rFonts w:hint="default" w:ascii="Times New Roman" w:hAnsi="Times New Roman" w:cs="Times New Roman"/>
              <w:sz w:val="26"/>
              <w:szCs w:val="26"/>
            </w:rPr>
            <w:fldChar w:fldCharType="end"/>
          </w:r>
          <w:r>
            <w:rPr>
              <w:rFonts w:hint="default" w:ascii="Times New Roman" w:hAnsi="Times New Roman" w:cs="Times New Roman"/>
              <w:sz w:val="26"/>
              <w:szCs w:val="26"/>
            </w:rPr>
            <w:tab/>
          </w:r>
          <w:r>
            <w:rPr>
              <w:rFonts w:hint="default" w:ascii="Times New Roman" w:hAnsi="Times New Roman" w:cs="Times New Roman"/>
              <w:sz w:val="26"/>
              <w:szCs w:val="26"/>
            </w:rPr>
            <w:t>36</w:t>
          </w:r>
        </w:p>
        <w:p>
          <w:pPr>
            <w:pStyle w:val="13"/>
            <w:tabs>
              <w:tab w:val="left" w:pos="2929"/>
              <w:tab w:val="right" w:pos="9903"/>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"_bookmark42"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SC19</w:t>
          </w:r>
          <w:r>
            <w:rPr>
              <w:rFonts w:hint="default" w:ascii="Times New Roman" w:hAnsi="Times New Roman" w:cs="Times New Roman"/>
              <w:sz w:val="26"/>
              <w:szCs w:val="26"/>
            </w:rPr>
            <w:tab/>
          </w:r>
          <w:r>
            <w:rPr>
              <w:rFonts w:hint="default" w:ascii="Times New Roman" w:hAnsi="Times New Roman" w:cs="Times New Roman"/>
              <w:sz w:val="26"/>
              <w:szCs w:val="26"/>
            </w:rPr>
            <w:t>SC20</w:t>
          </w:r>
          <w:r>
            <w:rPr>
              <w:rFonts w:hint="default" w:ascii="Times New Roman" w:hAnsi="Times New Roman" w:cs="Times New Roman"/>
              <w:sz w:val="26"/>
              <w:szCs w:val="26"/>
            </w:rPr>
            <w:fldChar w:fldCharType="end"/>
          </w:r>
          <w:r>
            <w:rPr>
              <w:rFonts w:hint="default" w:ascii="Times New Roman" w:hAnsi="Times New Roman" w:cs="Times New Roman"/>
              <w:sz w:val="26"/>
              <w:szCs w:val="26"/>
            </w:rPr>
            <w:tab/>
          </w:r>
          <w:r>
            <w:rPr>
              <w:rFonts w:hint="default" w:ascii="Times New Roman" w:hAnsi="Times New Roman" w:cs="Times New Roman"/>
              <w:sz w:val="26"/>
              <w:szCs w:val="26"/>
            </w:rPr>
            <w:t>37</w:t>
          </w:r>
        </w:p>
        <w:p>
          <w:pPr>
            <w:pStyle w:val="13"/>
            <w:tabs>
              <w:tab w:val="right" w:pos="9903"/>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"_bookmark43"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Use</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Case</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Description</w:t>
          </w:r>
          <w:r>
            <w:rPr>
              <w:rFonts w:hint="default" w:ascii="Times New Roman" w:hAnsi="Times New Roman" w:cs="Times New Roman"/>
              <w:sz w:val="26"/>
              <w:szCs w:val="26"/>
            </w:rPr>
            <w:fldChar w:fldCharType="end"/>
          </w:r>
          <w:r>
            <w:rPr>
              <w:rFonts w:hint="default" w:ascii="Times New Roman" w:hAnsi="Times New Roman" w:cs="Times New Roman"/>
              <w:sz w:val="26"/>
              <w:szCs w:val="26"/>
            </w:rPr>
            <w:tab/>
          </w:r>
          <w:r>
            <w:rPr>
              <w:rFonts w:hint="default" w:ascii="Times New Roman" w:hAnsi="Times New Roman" w:cs="Times New Roman"/>
              <w:sz w:val="26"/>
              <w:szCs w:val="26"/>
            </w:rPr>
            <w:t>37</w:t>
          </w:r>
        </w:p>
        <w:p>
          <w:pPr>
            <w:pStyle w:val="13"/>
            <w:tabs>
              <w:tab w:val="right" w:pos="9903"/>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"_bookmark44"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Activity Diagram</w:t>
          </w:r>
          <w:r>
            <w:rPr>
              <w:rFonts w:hint="default" w:ascii="Times New Roman" w:hAnsi="Times New Roman" w:cs="Times New Roman"/>
              <w:sz w:val="26"/>
              <w:szCs w:val="26"/>
            </w:rPr>
            <w:fldChar w:fldCharType="end"/>
          </w:r>
          <w:r>
            <w:rPr>
              <w:rFonts w:hint="default" w:ascii="Times New Roman" w:hAnsi="Times New Roman" w:cs="Times New Roman"/>
              <w:sz w:val="26"/>
              <w:szCs w:val="26"/>
            </w:rPr>
            <w:tab/>
          </w:r>
          <w:r>
            <w:rPr>
              <w:rFonts w:hint="default" w:ascii="Times New Roman" w:hAnsi="Times New Roman" w:cs="Times New Roman"/>
              <w:sz w:val="26"/>
              <w:szCs w:val="26"/>
            </w:rPr>
            <w:t>39</w:t>
          </w:r>
        </w:p>
        <w:p>
          <w:pPr>
            <w:pStyle w:val="13"/>
            <w:tabs>
              <w:tab w:val="right" w:pos="9903"/>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"_bookmark45"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Sequence</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Diagram</w:t>
          </w:r>
          <w:r>
            <w:rPr>
              <w:rFonts w:hint="default" w:ascii="Times New Roman" w:hAnsi="Times New Roman" w:cs="Times New Roman"/>
              <w:sz w:val="26"/>
              <w:szCs w:val="26"/>
            </w:rPr>
            <w:fldChar w:fldCharType="end"/>
          </w:r>
          <w:r>
            <w:rPr>
              <w:rFonts w:hint="default" w:ascii="Times New Roman" w:hAnsi="Times New Roman" w:cs="Times New Roman"/>
              <w:sz w:val="26"/>
              <w:szCs w:val="26"/>
            </w:rPr>
            <w:tab/>
          </w:r>
          <w:r>
            <w:rPr>
              <w:rFonts w:hint="default" w:ascii="Times New Roman" w:hAnsi="Times New Roman" w:cs="Times New Roman"/>
              <w:sz w:val="26"/>
              <w:szCs w:val="26"/>
            </w:rPr>
            <w:t>40</w:t>
          </w:r>
        </w:p>
        <w:p>
          <w:pPr>
            <w:pStyle w:val="10"/>
            <w:tabs>
              <w:tab w:val="right" w:pos="9903"/>
            </w:tabs>
            <w:rPr>
              <w:rFonts w:hint="default" w:ascii="Times New Roman" w:hAnsi="Times New Roman" w:cs="Times New Roman"/>
              <w:b w:val="0"/>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"_bookmark46"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Thiết kế</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rPr>
            <w:t>hệ</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thống</w:t>
          </w:r>
          <w:r>
            <w:rPr>
              <w:rFonts w:hint="default" w:ascii="Times New Roman" w:hAnsi="Times New Roman" w:cs="Times New Roman"/>
              <w:sz w:val="26"/>
              <w:szCs w:val="26"/>
            </w:rPr>
            <w:fldChar w:fldCharType="end"/>
          </w:r>
          <w:r>
            <w:rPr>
              <w:rFonts w:hint="default" w:ascii="Times New Roman" w:hAnsi="Times New Roman" w:cs="Times New Roman"/>
              <w:sz w:val="26"/>
              <w:szCs w:val="26"/>
            </w:rPr>
            <w:tab/>
          </w:r>
          <w:r>
            <w:rPr>
              <w:rFonts w:hint="default" w:ascii="Times New Roman" w:hAnsi="Times New Roman" w:cs="Times New Roman"/>
              <w:b w:val="0"/>
              <w:sz w:val="26"/>
              <w:szCs w:val="26"/>
            </w:rPr>
            <w:t>40</w:t>
          </w:r>
        </w:p>
        <w:p>
          <w:pPr>
            <w:pStyle w:val="12"/>
            <w:tabs>
              <w:tab w:val="right" w:pos="9903"/>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"_bookmark47"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Kiến trúc</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hệ</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thống</w:t>
          </w:r>
          <w:r>
            <w:rPr>
              <w:rFonts w:hint="default" w:ascii="Times New Roman" w:hAnsi="Times New Roman" w:cs="Times New Roman"/>
              <w:sz w:val="26"/>
              <w:szCs w:val="26"/>
            </w:rPr>
            <w:fldChar w:fldCharType="end"/>
          </w:r>
          <w:r>
            <w:rPr>
              <w:rFonts w:hint="default" w:ascii="Times New Roman" w:hAnsi="Times New Roman" w:cs="Times New Roman"/>
              <w:sz w:val="26"/>
              <w:szCs w:val="26"/>
            </w:rPr>
            <w:tab/>
          </w:r>
          <w:r>
            <w:rPr>
              <w:rFonts w:hint="default" w:ascii="Times New Roman" w:hAnsi="Times New Roman" w:cs="Times New Roman"/>
              <w:sz w:val="26"/>
              <w:szCs w:val="26"/>
            </w:rPr>
            <w:t>40</w:t>
          </w:r>
        </w:p>
        <w:p>
          <w:pPr>
            <w:pStyle w:val="12"/>
            <w:tabs>
              <w:tab w:val="right" w:pos="9903"/>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"_bookmark48"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Thiết kế</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dữ</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rPr>
            <w:t>liệu</w:t>
          </w:r>
          <w:r>
            <w:rPr>
              <w:rFonts w:hint="default" w:ascii="Times New Roman" w:hAnsi="Times New Roman" w:cs="Times New Roman"/>
              <w:sz w:val="26"/>
              <w:szCs w:val="26"/>
            </w:rPr>
            <w:fldChar w:fldCharType="end"/>
          </w:r>
          <w:r>
            <w:rPr>
              <w:rFonts w:hint="default" w:ascii="Times New Roman" w:hAnsi="Times New Roman" w:cs="Times New Roman"/>
              <w:sz w:val="26"/>
              <w:szCs w:val="26"/>
            </w:rPr>
            <w:tab/>
          </w:r>
          <w:r>
            <w:rPr>
              <w:rFonts w:hint="default" w:ascii="Times New Roman" w:hAnsi="Times New Roman" w:cs="Times New Roman"/>
              <w:sz w:val="26"/>
              <w:szCs w:val="26"/>
            </w:rPr>
            <w:t>42</w:t>
          </w:r>
        </w:p>
        <w:p>
          <w:pPr>
            <w:pStyle w:val="13"/>
            <w:tabs>
              <w:tab w:val="right" w:pos="9903"/>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"_bookmark49"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Sơ</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đồ</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ERD</w:t>
          </w:r>
          <w:r>
            <w:rPr>
              <w:rFonts w:hint="default" w:ascii="Times New Roman" w:hAnsi="Times New Roman" w:cs="Times New Roman"/>
              <w:sz w:val="26"/>
              <w:szCs w:val="26"/>
            </w:rPr>
            <w:fldChar w:fldCharType="end"/>
          </w:r>
          <w:r>
            <w:rPr>
              <w:rFonts w:hint="default" w:ascii="Times New Roman" w:hAnsi="Times New Roman" w:cs="Times New Roman"/>
              <w:sz w:val="26"/>
              <w:szCs w:val="26"/>
            </w:rPr>
            <w:tab/>
          </w:r>
          <w:r>
            <w:rPr>
              <w:rFonts w:hint="default" w:ascii="Times New Roman" w:hAnsi="Times New Roman" w:cs="Times New Roman"/>
              <w:sz w:val="26"/>
              <w:szCs w:val="26"/>
            </w:rPr>
            <w:t>42</w:t>
          </w:r>
        </w:p>
        <w:p>
          <w:pPr>
            <w:pStyle w:val="13"/>
            <w:tabs>
              <w:tab w:val="right" w:pos="9903"/>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"_bookmark50"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Class diagram</w:t>
          </w:r>
          <w:r>
            <w:rPr>
              <w:rFonts w:hint="default" w:ascii="Times New Roman" w:hAnsi="Times New Roman" w:cs="Times New Roman"/>
              <w:sz w:val="26"/>
              <w:szCs w:val="26"/>
            </w:rPr>
            <w:fldChar w:fldCharType="end"/>
          </w:r>
          <w:r>
            <w:rPr>
              <w:rFonts w:hint="default" w:ascii="Times New Roman" w:hAnsi="Times New Roman" w:cs="Times New Roman"/>
              <w:sz w:val="26"/>
              <w:szCs w:val="26"/>
            </w:rPr>
            <w:tab/>
          </w:r>
          <w:r>
            <w:rPr>
              <w:rFonts w:hint="default" w:ascii="Times New Roman" w:hAnsi="Times New Roman" w:cs="Times New Roman"/>
              <w:sz w:val="26"/>
              <w:szCs w:val="26"/>
            </w:rPr>
            <w:t>43</w:t>
          </w:r>
        </w:p>
        <w:p>
          <w:pPr>
            <w:pStyle w:val="10"/>
            <w:tabs>
              <w:tab w:val="right" w:pos="9903"/>
            </w:tabs>
            <w:rPr>
              <w:rFonts w:hint="default" w:ascii="Times New Roman" w:hAnsi="Times New Roman" w:cs="Times New Roman"/>
              <w:b w:val="0"/>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"_bookmark51"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Hệ thống được</w:t>
          </w:r>
          <w:r>
            <w:rPr>
              <w:rFonts w:hint="default" w:ascii="Times New Roman" w:hAnsi="Times New Roman" w:cs="Times New Roman"/>
              <w:spacing w:val="-6"/>
              <w:sz w:val="26"/>
              <w:szCs w:val="26"/>
            </w:rPr>
            <w:t xml:space="preserve"> </w:t>
          </w:r>
          <w:r>
            <w:rPr>
              <w:rFonts w:hint="default" w:ascii="Times New Roman" w:hAnsi="Times New Roman" w:cs="Times New Roman"/>
              <w:sz w:val="26"/>
              <w:szCs w:val="26"/>
            </w:rPr>
            <w:t>xây</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dựng</w:t>
          </w:r>
          <w:r>
            <w:rPr>
              <w:rFonts w:hint="default" w:ascii="Times New Roman" w:hAnsi="Times New Roman" w:cs="Times New Roman"/>
              <w:sz w:val="26"/>
              <w:szCs w:val="26"/>
            </w:rPr>
            <w:fldChar w:fldCharType="end"/>
          </w:r>
          <w:r>
            <w:rPr>
              <w:rFonts w:hint="default" w:ascii="Times New Roman" w:hAnsi="Times New Roman" w:cs="Times New Roman"/>
              <w:sz w:val="26"/>
              <w:szCs w:val="26"/>
            </w:rPr>
            <w:tab/>
          </w:r>
          <w:r>
            <w:rPr>
              <w:rFonts w:hint="default" w:ascii="Times New Roman" w:hAnsi="Times New Roman" w:cs="Times New Roman"/>
              <w:b w:val="0"/>
              <w:sz w:val="26"/>
              <w:szCs w:val="26"/>
            </w:rPr>
            <w:t>44</w:t>
          </w:r>
        </w:p>
        <w:p>
          <w:pPr>
            <w:pStyle w:val="12"/>
            <w:tabs>
              <w:tab w:val="right" w:pos="9903"/>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"_bookmark52"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Sign In</w:t>
          </w:r>
          <w:r>
            <w:rPr>
              <w:rFonts w:hint="default" w:ascii="Times New Roman" w:hAnsi="Times New Roman" w:cs="Times New Roman"/>
              <w:sz w:val="26"/>
              <w:szCs w:val="26"/>
            </w:rPr>
            <w:fldChar w:fldCharType="end"/>
          </w:r>
          <w:r>
            <w:rPr>
              <w:rFonts w:hint="default" w:ascii="Times New Roman" w:hAnsi="Times New Roman" w:cs="Times New Roman"/>
              <w:sz w:val="26"/>
              <w:szCs w:val="26"/>
            </w:rPr>
            <w:tab/>
          </w:r>
          <w:r>
            <w:rPr>
              <w:rFonts w:hint="default" w:ascii="Times New Roman" w:hAnsi="Times New Roman" w:cs="Times New Roman"/>
              <w:sz w:val="26"/>
              <w:szCs w:val="26"/>
            </w:rPr>
            <w:t>44</w:t>
          </w:r>
        </w:p>
        <w:p>
          <w:pPr>
            <w:pStyle w:val="12"/>
            <w:tabs>
              <w:tab w:val="right" w:pos="9903"/>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"_bookmark53"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Sign Up</w:t>
          </w:r>
          <w:r>
            <w:rPr>
              <w:rFonts w:hint="default" w:ascii="Times New Roman" w:hAnsi="Times New Roman" w:cs="Times New Roman"/>
              <w:sz w:val="26"/>
              <w:szCs w:val="26"/>
            </w:rPr>
            <w:fldChar w:fldCharType="end"/>
          </w:r>
          <w:r>
            <w:rPr>
              <w:rFonts w:hint="default" w:ascii="Times New Roman" w:hAnsi="Times New Roman" w:cs="Times New Roman"/>
              <w:sz w:val="26"/>
              <w:szCs w:val="26"/>
            </w:rPr>
            <w:tab/>
          </w:r>
          <w:r>
            <w:rPr>
              <w:rFonts w:hint="default" w:ascii="Times New Roman" w:hAnsi="Times New Roman" w:cs="Times New Roman"/>
              <w:sz w:val="26"/>
              <w:szCs w:val="26"/>
            </w:rPr>
            <w:t>45</w:t>
          </w:r>
        </w:p>
        <w:p>
          <w:pPr>
            <w:pStyle w:val="12"/>
            <w:tabs>
              <w:tab w:val="right" w:pos="9903"/>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"_bookmark54"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Search On</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Menu List</w:t>
          </w:r>
          <w:r>
            <w:rPr>
              <w:rFonts w:hint="default" w:ascii="Times New Roman" w:hAnsi="Times New Roman" w:cs="Times New Roman"/>
              <w:sz w:val="26"/>
              <w:szCs w:val="26"/>
            </w:rPr>
            <w:fldChar w:fldCharType="end"/>
          </w:r>
          <w:r>
            <w:rPr>
              <w:rFonts w:hint="default" w:ascii="Times New Roman" w:hAnsi="Times New Roman" w:cs="Times New Roman"/>
              <w:sz w:val="26"/>
              <w:szCs w:val="26"/>
            </w:rPr>
            <w:tab/>
          </w:r>
          <w:r>
            <w:rPr>
              <w:rFonts w:hint="default" w:ascii="Times New Roman" w:hAnsi="Times New Roman" w:cs="Times New Roman"/>
              <w:sz w:val="26"/>
              <w:szCs w:val="26"/>
            </w:rPr>
            <w:t>46</w:t>
          </w:r>
        </w:p>
        <w:p>
          <w:pPr>
            <w:pStyle w:val="12"/>
            <w:tabs>
              <w:tab w:val="right" w:pos="9903"/>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"_bookmark55"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Search On Menu</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Items List</w:t>
          </w:r>
          <w:r>
            <w:rPr>
              <w:rFonts w:hint="default" w:ascii="Times New Roman" w:hAnsi="Times New Roman" w:cs="Times New Roman"/>
              <w:sz w:val="26"/>
              <w:szCs w:val="26"/>
            </w:rPr>
            <w:fldChar w:fldCharType="end"/>
          </w:r>
          <w:r>
            <w:rPr>
              <w:rFonts w:hint="default" w:ascii="Times New Roman" w:hAnsi="Times New Roman" w:cs="Times New Roman"/>
              <w:sz w:val="26"/>
              <w:szCs w:val="26"/>
            </w:rPr>
            <w:tab/>
          </w:r>
          <w:r>
            <w:rPr>
              <w:rFonts w:hint="default" w:ascii="Times New Roman" w:hAnsi="Times New Roman" w:cs="Times New Roman"/>
              <w:sz w:val="26"/>
              <w:szCs w:val="26"/>
            </w:rPr>
            <w:t>48</w:t>
          </w:r>
        </w:p>
        <w:p>
          <w:pPr>
            <w:pStyle w:val="12"/>
            <w:tabs>
              <w:tab w:val="right" w:pos="9903"/>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"_bookmark56"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Add To Cart</w:t>
          </w:r>
          <w:r>
            <w:rPr>
              <w:rFonts w:hint="default" w:ascii="Times New Roman" w:hAnsi="Times New Roman" w:cs="Times New Roman"/>
              <w:sz w:val="26"/>
              <w:szCs w:val="26"/>
            </w:rPr>
            <w:fldChar w:fldCharType="end"/>
          </w:r>
          <w:r>
            <w:rPr>
              <w:rFonts w:hint="default" w:ascii="Times New Roman" w:hAnsi="Times New Roman" w:cs="Times New Roman"/>
              <w:sz w:val="26"/>
              <w:szCs w:val="26"/>
            </w:rPr>
            <w:tab/>
          </w:r>
          <w:r>
            <w:rPr>
              <w:rFonts w:hint="default" w:ascii="Times New Roman" w:hAnsi="Times New Roman" w:cs="Times New Roman"/>
              <w:sz w:val="26"/>
              <w:szCs w:val="26"/>
            </w:rPr>
            <w:t>50</w:t>
          </w:r>
        </w:p>
        <w:p>
          <w:pPr>
            <w:pStyle w:val="12"/>
            <w:tabs>
              <w:tab w:val="right" w:pos="9903"/>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"_bookmark57"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Submit Cart</w:t>
          </w:r>
          <w:r>
            <w:rPr>
              <w:rFonts w:hint="default" w:ascii="Times New Roman" w:hAnsi="Times New Roman" w:cs="Times New Roman"/>
              <w:sz w:val="26"/>
              <w:szCs w:val="26"/>
            </w:rPr>
            <w:fldChar w:fldCharType="end"/>
          </w:r>
          <w:r>
            <w:rPr>
              <w:rFonts w:hint="default" w:ascii="Times New Roman" w:hAnsi="Times New Roman" w:cs="Times New Roman"/>
              <w:sz w:val="26"/>
              <w:szCs w:val="26"/>
            </w:rPr>
            <w:tab/>
          </w:r>
          <w:r>
            <w:rPr>
              <w:rFonts w:hint="default" w:ascii="Times New Roman" w:hAnsi="Times New Roman" w:cs="Times New Roman"/>
              <w:sz w:val="26"/>
              <w:szCs w:val="26"/>
            </w:rPr>
            <w:t>51</w:t>
          </w:r>
        </w:p>
        <w:p>
          <w:pPr>
            <w:pStyle w:val="10"/>
            <w:tabs>
              <w:tab w:val="right" w:pos="9903"/>
            </w:tabs>
            <w:rPr>
              <w:rFonts w:hint="default" w:ascii="Times New Roman" w:hAnsi="Times New Roman" w:cs="Times New Roman"/>
              <w:b w:val="0"/>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"_bookmark58"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Tổng</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kết</w:t>
          </w:r>
          <w:r>
            <w:rPr>
              <w:rFonts w:hint="default" w:ascii="Times New Roman" w:hAnsi="Times New Roman" w:cs="Times New Roman"/>
              <w:sz w:val="26"/>
              <w:szCs w:val="26"/>
            </w:rPr>
            <w:fldChar w:fldCharType="end"/>
          </w:r>
          <w:r>
            <w:rPr>
              <w:rFonts w:hint="default" w:ascii="Times New Roman" w:hAnsi="Times New Roman" w:cs="Times New Roman"/>
              <w:sz w:val="26"/>
              <w:szCs w:val="26"/>
            </w:rPr>
            <w:tab/>
          </w:r>
          <w:r>
            <w:rPr>
              <w:rFonts w:hint="default" w:ascii="Times New Roman" w:hAnsi="Times New Roman" w:cs="Times New Roman"/>
              <w:b w:val="0"/>
              <w:sz w:val="26"/>
              <w:szCs w:val="26"/>
            </w:rPr>
            <w:t>53</w:t>
          </w:r>
        </w:p>
        <w:p>
          <w:pPr>
            <w:pStyle w:val="12"/>
            <w:tabs>
              <w:tab w:val="right" w:pos="9903"/>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"_bookmark59"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Các chức năng đã</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hoàn thành</w:t>
          </w:r>
          <w:r>
            <w:rPr>
              <w:rFonts w:hint="default" w:ascii="Times New Roman" w:hAnsi="Times New Roman" w:cs="Times New Roman"/>
              <w:sz w:val="26"/>
              <w:szCs w:val="26"/>
            </w:rPr>
            <w:fldChar w:fldCharType="end"/>
          </w:r>
          <w:r>
            <w:rPr>
              <w:rFonts w:hint="default" w:ascii="Times New Roman" w:hAnsi="Times New Roman" w:cs="Times New Roman"/>
              <w:sz w:val="26"/>
              <w:szCs w:val="26"/>
            </w:rPr>
            <w:tab/>
          </w:r>
          <w:r>
            <w:rPr>
              <w:rFonts w:hint="default" w:ascii="Times New Roman" w:hAnsi="Times New Roman" w:cs="Times New Roman"/>
              <w:sz w:val="26"/>
              <w:szCs w:val="26"/>
            </w:rPr>
            <w:t>53</w:t>
          </w:r>
        </w:p>
        <w:p>
          <w:pPr>
            <w:pStyle w:val="12"/>
            <w:tabs>
              <w:tab w:val="right" w:pos="9903"/>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"_bookmark60"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Các chức năng có thể</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phát triển</w:t>
          </w:r>
          <w:r>
            <w:rPr>
              <w:rFonts w:hint="default" w:ascii="Times New Roman" w:hAnsi="Times New Roman" w:cs="Times New Roman"/>
              <w:sz w:val="26"/>
              <w:szCs w:val="26"/>
            </w:rPr>
            <w:fldChar w:fldCharType="end"/>
          </w:r>
          <w:r>
            <w:rPr>
              <w:rFonts w:hint="default" w:ascii="Times New Roman" w:hAnsi="Times New Roman" w:cs="Times New Roman"/>
              <w:sz w:val="26"/>
              <w:szCs w:val="26"/>
            </w:rPr>
            <w:tab/>
          </w:r>
          <w:r>
            <w:rPr>
              <w:rFonts w:hint="default" w:ascii="Times New Roman" w:hAnsi="Times New Roman" w:cs="Times New Roman"/>
              <w:sz w:val="26"/>
              <w:szCs w:val="26"/>
            </w:rPr>
            <w:t>54</w:t>
          </w:r>
        </w:p>
        <w:p>
          <w:pPr>
            <w:pStyle w:val="12"/>
            <w:tabs>
              <w:tab w:val="right" w:pos="9903"/>
            </w:tabs>
            <w:spacing w:before="65"/>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"_bookmark61"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Phân công</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nhiệm</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vụ</w:t>
          </w:r>
          <w:r>
            <w:rPr>
              <w:rFonts w:hint="default" w:ascii="Times New Roman" w:hAnsi="Times New Roman" w:cs="Times New Roman"/>
              <w:sz w:val="26"/>
              <w:szCs w:val="26"/>
            </w:rPr>
            <w:fldChar w:fldCharType="end"/>
          </w:r>
          <w:r>
            <w:rPr>
              <w:rFonts w:hint="default" w:ascii="Times New Roman" w:hAnsi="Times New Roman" w:cs="Times New Roman"/>
              <w:sz w:val="26"/>
              <w:szCs w:val="26"/>
            </w:rPr>
            <w:tab/>
          </w:r>
          <w:r>
            <w:rPr>
              <w:rFonts w:hint="default" w:ascii="Times New Roman" w:hAnsi="Times New Roman" w:cs="Times New Roman"/>
              <w:sz w:val="26"/>
              <w:szCs w:val="26"/>
            </w:rPr>
            <w:t>54</w:t>
          </w:r>
        </w:p>
      </w:sdtContent>
    </w:sdt>
    <w:p>
      <w:pPr>
        <w:spacing w:after="0"/>
        <w:rPr>
          <w:rFonts w:hint="default" w:ascii="Times New Roman" w:hAnsi="Times New Roman" w:cs="Times New Roman"/>
          <w:sz w:val="26"/>
          <w:szCs w:val="26"/>
        </w:rPr>
        <w:sectPr>
          <w:type w:val="continuous"/>
          <w:pgSz w:w="12240" w:h="15840"/>
          <w:pgMar w:top="1060" w:right="580" w:bottom="941" w:left="900" w:header="720" w:footer="720" w:gutter="0"/>
          <w:cols w:space="720" w:num="1"/>
        </w:sectPr>
      </w:pPr>
    </w:p>
    <w:p>
      <w:pPr>
        <w:pStyle w:val="7"/>
        <w:spacing w:before="9"/>
        <w:rPr>
          <w:rFonts w:hint="default" w:ascii="Times New Roman" w:hAnsi="Times New Roman" w:cs="Times New Roman"/>
          <w:sz w:val="26"/>
          <w:szCs w:val="26"/>
        </w:rPr>
      </w:pPr>
    </w:p>
    <w:p>
      <w:pPr>
        <w:pStyle w:val="15"/>
        <w:numPr>
          <w:ilvl w:val="0"/>
          <w:numId w:val="1"/>
        </w:numPr>
        <w:tabs>
          <w:tab w:val="left" w:pos="1261"/>
        </w:tabs>
        <w:spacing w:before="0" w:after="0" w:line="240" w:lineRule="auto"/>
        <w:ind w:left="1261" w:right="0" w:hanging="630"/>
        <w:jc w:val="both"/>
        <w:rPr>
          <w:rFonts w:hint="default" w:ascii="Times New Roman" w:hAnsi="Times New Roman" w:cs="Times New Roman"/>
          <w:sz w:val="26"/>
          <w:szCs w:val="26"/>
        </w:rPr>
      </w:pPr>
      <w:bookmarkStart w:id="0" w:name="_bookmark0"/>
      <w:bookmarkEnd w:id="0"/>
      <w:bookmarkStart w:id="1" w:name="_bookmark0"/>
      <w:bookmarkEnd w:id="1"/>
      <w:r>
        <w:rPr>
          <w:rFonts w:hint="default" w:ascii="Times New Roman" w:hAnsi="Times New Roman" w:cs="Times New Roman"/>
          <w:color w:val="FF0000"/>
          <w:sz w:val="26"/>
          <w:szCs w:val="26"/>
        </w:rPr>
        <w:t>Giới</w:t>
      </w:r>
      <w:r>
        <w:rPr>
          <w:rFonts w:hint="default" w:ascii="Times New Roman" w:hAnsi="Times New Roman" w:cs="Times New Roman"/>
          <w:color w:val="FF0000"/>
          <w:spacing w:val="-2"/>
          <w:sz w:val="26"/>
          <w:szCs w:val="26"/>
        </w:rPr>
        <w:t xml:space="preserve"> </w:t>
      </w:r>
      <w:r>
        <w:rPr>
          <w:rFonts w:hint="default" w:ascii="Times New Roman" w:hAnsi="Times New Roman" w:cs="Times New Roman"/>
          <w:color w:val="FF0000"/>
          <w:sz w:val="26"/>
          <w:szCs w:val="26"/>
        </w:rPr>
        <w:t>thiệu</w:t>
      </w:r>
    </w:p>
    <w:p>
      <w:pPr>
        <w:pStyle w:val="3"/>
        <w:numPr>
          <w:ilvl w:val="1"/>
          <w:numId w:val="2"/>
        </w:numPr>
        <w:tabs>
          <w:tab w:val="left" w:pos="1261"/>
        </w:tabs>
        <w:spacing w:before="1" w:after="0" w:line="240" w:lineRule="auto"/>
        <w:ind w:left="1261" w:right="0" w:hanging="721"/>
        <w:jc w:val="both"/>
        <w:rPr>
          <w:rFonts w:hint="default" w:ascii="Times New Roman" w:hAnsi="Times New Roman" w:cs="Times New Roman"/>
          <w:sz w:val="26"/>
          <w:szCs w:val="26"/>
        </w:rPr>
      </w:pPr>
      <w:bookmarkStart w:id="2" w:name="_bookmark1"/>
      <w:bookmarkEnd w:id="2"/>
      <w:bookmarkStart w:id="3" w:name="_bookmark1"/>
      <w:bookmarkEnd w:id="3"/>
      <w:r>
        <w:rPr>
          <w:rFonts w:hint="default" w:ascii="Times New Roman" w:hAnsi="Times New Roman" w:cs="Times New Roman"/>
          <w:color w:val="FF0000"/>
          <w:sz w:val="26"/>
          <w:szCs w:val="26"/>
        </w:rPr>
        <w:t>Mục</w:t>
      </w:r>
      <w:r>
        <w:rPr>
          <w:rFonts w:hint="default" w:ascii="Times New Roman" w:hAnsi="Times New Roman" w:cs="Times New Roman"/>
          <w:color w:val="FF0000"/>
          <w:spacing w:val="2"/>
          <w:sz w:val="26"/>
          <w:szCs w:val="26"/>
        </w:rPr>
        <w:t xml:space="preserve"> </w:t>
      </w:r>
      <w:r>
        <w:rPr>
          <w:rFonts w:hint="default" w:ascii="Times New Roman" w:hAnsi="Times New Roman" w:cs="Times New Roman"/>
          <w:color w:val="FF0000"/>
          <w:sz w:val="26"/>
          <w:szCs w:val="26"/>
        </w:rPr>
        <w:t>tiêu</w:t>
      </w:r>
    </w:p>
    <w:p>
      <w:pPr>
        <w:pStyle w:val="7"/>
        <w:rPr>
          <w:rFonts w:hint="default" w:ascii="Times New Roman" w:hAnsi="Times New Roman" w:cs="Times New Roman"/>
          <w:sz w:val="26"/>
          <w:szCs w:val="26"/>
        </w:rPr>
      </w:pPr>
      <w:r>
        <w:rPr>
          <w:rFonts w:hint="default" w:ascii="Times New Roman" w:hAnsi="Times New Roman" w:eastAsia="SimSun" w:cs="Times New Roman"/>
          <w:i w:val="0"/>
          <w:iCs w:val="0"/>
          <w:caps w:val="0"/>
          <w:color w:val="8C6635"/>
          <w:spacing w:val="0"/>
          <w:sz w:val="26"/>
          <w:szCs w:val="26"/>
          <w:shd w:val="clear" w:fill="FFFFFF"/>
        </w:rPr>
        <w:t>Project được xây dựng cho khách hàng là những người có đam mê thưởng thức các món ăn ngon mang hương vị quê hương. Vì vậy Nhà Hàng Quê Hương đã được cho ra đời với mục đích mang những món ăn ngon đến tận nhà của từng khách hàng.</w:t>
      </w:r>
    </w:p>
    <w:p>
      <w:pPr>
        <w:pStyle w:val="7"/>
        <w:spacing w:before="3"/>
        <w:rPr>
          <w:rFonts w:hint="default" w:ascii="Times New Roman" w:hAnsi="Times New Roman" w:cs="Times New Roman"/>
          <w:sz w:val="26"/>
          <w:szCs w:val="26"/>
        </w:rPr>
      </w:pPr>
    </w:p>
    <w:p>
      <w:pPr>
        <w:pStyle w:val="3"/>
        <w:numPr>
          <w:ilvl w:val="1"/>
          <w:numId w:val="2"/>
        </w:numPr>
        <w:tabs>
          <w:tab w:val="left" w:pos="1260"/>
          <w:tab w:val="left" w:pos="1261"/>
        </w:tabs>
        <w:spacing w:before="89" w:after="0" w:line="240" w:lineRule="auto"/>
        <w:ind w:left="1261" w:right="0" w:hanging="721"/>
        <w:jc w:val="left"/>
        <w:rPr>
          <w:rFonts w:hint="default" w:ascii="Times New Roman" w:hAnsi="Times New Roman" w:cs="Times New Roman"/>
          <w:sz w:val="26"/>
          <w:szCs w:val="26"/>
        </w:rPr>
      </w:pPr>
      <w:bookmarkStart w:id="4" w:name="_bookmark2"/>
      <w:bookmarkEnd w:id="4"/>
      <w:bookmarkStart w:id="5" w:name="_bookmark2"/>
      <w:bookmarkEnd w:id="5"/>
      <w:r>
        <w:rPr>
          <w:rFonts w:hint="default" w:ascii="Times New Roman" w:hAnsi="Times New Roman" w:cs="Times New Roman"/>
          <w:color w:val="FF0000"/>
          <w:sz w:val="26"/>
          <w:szCs w:val="26"/>
        </w:rPr>
        <w:t>Các định nghĩa và từ viết</w:t>
      </w:r>
      <w:r>
        <w:rPr>
          <w:rFonts w:hint="default" w:ascii="Times New Roman" w:hAnsi="Times New Roman" w:cs="Times New Roman"/>
          <w:color w:val="FF0000"/>
          <w:spacing w:val="-1"/>
          <w:sz w:val="26"/>
          <w:szCs w:val="26"/>
        </w:rPr>
        <w:t xml:space="preserve"> </w:t>
      </w:r>
      <w:r>
        <w:rPr>
          <w:rFonts w:hint="default" w:ascii="Times New Roman" w:hAnsi="Times New Roman" w:cs="Times New Roman"/>
          <w:color w:val="FF0000"/>
          <w:sz w:val="26"/>
          <w:szCs w:val="26"/>
        </w:rPr>
        <w:t>tắt</w:t>
      </w:r>
    </w:p>
    <w:p>
      <w:pPr>
        <w:pStyle w:val="7"/>
        <w:rPr>
          <w:rFonts w:hint="default" w:ascii="Times New Roman" w:hAnsi="Times New Roman" w:cs="Times New Roman"/>
          <w:sz w:val="26"/>
          <w:szCs w:val="26"/>
        </w:rPr>
      </w:pPr>
    </w:p>
    <w:tbl>
      <w:tblPr>
        <w:tblStyle w:val="6"/>
        <w:tblW w:w="0" w:type="auto"/>
        <w:tblInd w:w="20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38"/>
        <w:gridCol w:w="2161"/>
        <w:gridCol w:w="77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3" w:hRule="atLeast"/>
        </w:trPr>
        <w:tc>
          <w:tcPr>
            <w:tcW w:w="538" w:type="dxa"/>
            <w:shd w:val="clear" w:color="auto" w:fill="F1F1F1"/>
          </w:tcPr>
          <w:p>
            <w:pPr>
              <w:pStyle w:val="16"/>
              <w:spacing w:before="1"/>
              <w:ind w:left="114"/>
              <w:rPr>
                <w:rFonts w:hint="default" w:ascii="Times New Roman" w:hAnsi="Times New Roman" w:cs="Times New Roman"/>
                <w:b/>
                <w:sz w:val="26"/>
                <w:szCs w:val="26"/>
              </w:rPr>
            </w:pPr>
            <w:r>
              <w:rPr>
                <w:rFonts w:hint="default" w:ascii="Times New Roman" w:hAnsi="Times New Roman" w:cs="Times New Roman"/>
                <w:b/>
                <w:w w:val="99"/>
                <w:sz w:val="26"/>
                <w:szCs w:val="26"/>
              </w:rPr>
              <w:t>#</w:t>
            </w:r>
          </w:p>
        </w:tc>
        <w:tc>
          <w:tcPr>
            <w:tcW w:w="2161" w:type="dxa"/>
            <w:shd w:val="clear" w:color="auto" w:fill="F1F1F1"/>
          </w:tcPr>
          <w:p>
            <w:pPr>
              <w:pStyle w:val="16"/>
              <w:spacing w:before="1"/>
              <w:ind w:left="114"/>
              <w:rPr>
                <w:rFonts w:hint="default" w:ascii="Times New Roman" w:hAnsi="Times New Roman" w:cs="Times New Roman"/>
                <w:b/>
                <w:sz w:val="26"/>
                <w:szCs w:val="26"/>
              </w:rPr>
            </w:pPr>
            <w:r>
              <w:rPr>
                <w:rFonts w:hint="default" w:ascii="Times New Roman" w:hAnsi="Times New Roman" w:cs="Times New Roman"/>
                <w:b/>
                <w:sz w:val="26"/>
                <w:szCs w:val="26"/>
              </w:rPr>
              <w:t>Thuật ngữ/</w:t>
            </w:r>
          </w:p>
          <w:p>
            <w:pPr>
              <w:pStyle w:val="16"/>
              <w:spacing w:before="40"/>
              <w:ind w:left="114"/>
              <w:rPr>
                <w:rFonts w:hint="default" w:ascii="Times New Roman" w:hAnsi="Times New Roman" w:cs="Times New Roman"/>
                <w:b/>
                <w:sz w:val="26"/>
                <w:szCs w:val="26"/>
              </w:rPr>
            </w:pPr>
            <w:r>
              <w:rPr>
                <w:rFonts w:hint="default" w:ascii="Times New Roman" w:hAnsi="Times New Roman" w:cs="Times New Roman"/>
                <w:b/>
                <w:sz w:val="26"/>
                <w:szCs w:val="26"/>
              </w:rPr>
              <w:t>Từ viết tắt</w:t>
            </w:r>
          </w:p>
        </w:tc>
        <w:tc>
          <w:tcPr>
            <w:tcW w:w="7745" w:type="dxa"/>
            <w:shd w:val="clear" w:color="auto" w:fill="F1F1F1"/>
          </w:tcPr>
          <w:p>
            <w:pPr>
              <w:pStyle w:val="16"/>
              <w:spacing w:before="1"/>
              <w:ind w:left="114"/>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6" w:hRule="atLeast"/>
        </w:trPr>
        <w:tc>
          <w:tcPr>
            <w:tcW w:w="538" w:type="dxa"/>
          </w:tcPr>
          <w:p>
            <w:pPr>
              <w:pStyle w:val="16"/>
              <w:ind w:left="114"/>
              <w:rPr>
                <w:rFonts w:hint="default" w:ascii="Times New Roman" w:hAnsi="Times New Roman" w:cs="Times New Roman"/>
                <w:sz w:val="26"/>
                <w:szCs w:val="26"/>
              </w:rPr>
            </w:pPr>
            <w:r>
              <w:rPr>
                <w:rFonts w:hint="default" w:ascii="Times New Roman" w:hAnsi="Times New Roman" w:cs="Times New Roman"/>
                <w:w w:val="99"/>
                <w:sz w:val="26"/>
                <w:szCs w:val="26"/>
              </w:rPr>
              <w:t>1</w:t>
            </w:r>
          </w:p>
        </w:tc>
        <w:tc>
          <w:tcPr>
            <w:tcW w:w="2161" w:type="dxa"/>
          </w:tcPr>
          <w:p>
            <w:pPr>
              <w:pStyle w:val="16"/>
              <w:ind w:left="114"/>
              <w:rPr>
                <w:rFonts w:hint="default" w:ascii="Times New Roman" w:hAnsi="Times New Roman" w:cs="Times New Roman"/>
                <w:sz w:val="26"/>
                <w:szCs w:val="26"/>
              </w:rPr>
            </w:pPr>
            <w:r>
              <w:rPr>
                <w:rFonts w:hint="default" w:ascii="Times New Roman" w:hAnsi="Times New Roman" w:cs="Times New Roman"/>
                <w:sz w:val="26"/>
                <w:szCs w:val="26"/>
              </w:rPr>
              <w:t>MS</w:t>
            </w:r>
          </w:p>
        </w:tc>
        <w:tc>
          <w:tcPr>
            <w:tcW w:w="7745" w:type="dxa"/>
          </w:tcPr>
          <w:p>
            <w:pPr>
              <w:pStyle w:val="16"/>
              <w:ind w:left="114"/>
              <w:rPr>
                <w:rFonts w:hint="default" w:ascii="Times New Roman" w:hAnsi="Times New Roman" w:cs="Times New Roman"/>
                <w:sz w:val="26"/>
                <w:szCs w:val="26"/>
              </w:rPr>
            </w:pPr>
            <w:r>
              <w:rPr>
                <w:rFonts w:hint="default" w:ascii="Times New Roman" w:hAnsi="Times New Roman" w:cs="Times New Roman"/>
                <w:sz w:val="26"/>
                <w:szCs w:val="26"/>
              </w:rPr>
              <w:t>System Message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6" w:hRule="atLeast"/>
        </w:trPr>
        <w:tc>
          <w:tcPr>
            <w:tcW w:w="538" w:type="dxa"/>
          </w:tcPr>
          <w:p>
            <w:pPr>
              <w:pStyle w:val="16"/>
              <w:ind w:left="114"/>
              <w:rPr>
                <w:rFonts w:hint="default" w:ascii="Times New Roman" w:hAnsi="Times New Roman" w:cs="Times New Roman"/>
                <w:sz w:val="26"/>
                <w:szCs w:val="26"/>
              </w:rPr>
            </w:pPr>
            <w:r>
              <w:rPr>
                <w:rFonts w:hint="default" w:ascii="Times New Roman" w:hAnsi="Times New Roman" w:cs="Times New Roman"/>
                <w:w w:val="99"/>
                <w:sz w:val="26"/>
                <w:szCs w:val="26"/>
              </w:rPr>
              <w:t>2</w:t>
            </w:r>
          </w:p>
        </w:tc>
        <w:tc>
          <w:tcPr>
            <w:tcW w:w="2161" w:type="dxa"/>
          </w:tcPr>
          <w:p>
            <w:pPr>
              <w:pStyle w:val="16"/>
              <w:ind w:left="114"/>
              <w:rPr>
                <w:rFonts w:hint="default" w:ascii="Times New Roman" w:hAnsi="Times New Roman" w:cs="Times New Roman"/>
                <w:sz w:val="26"/>
                <w:szCs w:val="26"/>
              </w:rPr>
            </w:pPr>
            <w:r>
              <w:rPr>
                <w:rFonts w:hint="default" w:ascii="Times New Roman" w:hAnsi="Times New Roman" w:cs="Times New Roman"/>
                <w:sz w:val="26"/>
                <w:szCs w:val="26"/>
              </w:rPr>
              <w:t>BR</w:t>
            </w:r>
          </w:p>
        </w:tc>
        <w:tc>
          <w:tcPr>
            <w:tcW w:w="7745" w:type="dxa"/>
          </w:tcPr>
          <w:p>
            <w:pPr>
              <w:pStyle w:val="16"/>
              <w:ind w:left="114"/>
              <w:rPr>
                <w:rFonts w:hint="default" w:ascii="Times New Roman" w:hAnsi="Times New Roman" w:cs="Times New Roman"/>
                <w:sz w:val="26"/>
                <w:szCs w:val="26"/>
              </w:rPr>
            </w:pPr>
            <w:r>
              <w:rPr>
                <w:rFonts w:hint="default" w:ascii="Times New Roman" w:hAnsi="Times New Roman" w:cs="Times New Roman"/>
                <w:sz w:val="26"/>
                <w:szCs w:val="26"/>
              </w:rPr>
              <w:t>Business Rule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1" w:hRule="atLeast"/>
        </w:trPr>
        <w:tc>
          <w:tcPr>
            <w:tcW w:w="538" w:type="dxa"/>
          </w:tcPr>
          <w:p>
            <w:pPr>
              <w:pStyle w:val="16"/>
              <w:spacing w:before="5"/>
              <w:ind w:left="114"/>
              <w:rPr>
                <w:rFonts w:hint="default" w:ascii="Times New Roman" w:hAnsi="Times New Roman" w:cs="Times New Roman"/>
                <w:sz w:val="26"/>
                <w:szCs w:val="26"/>
              </w:rPr>
            </w:pPr>
            <w:r>
              <w:rPr>
                <w:rFonts w:hint="default" w:ascii="Times New Roman" w:hAnsi="Times New Roman" w:cs="Times New Roman"/>
                <w:w w:val="99"/>
                <w:sz w:val="26"/>
                <w:szCs w:val="26"/>
              </w:rPr>
              <w:t>3</w:t>
            </w:r>
          </w:p>
        </w:tc>
        <w:tc>
          <w:tcPr>
            <w:tcW w:w="2161" w:type="dxa"/>
          </w:tcPr>
          <w:p>
            <w:pPr>
              <w:pStyle w:val="16"/>
              <w:spacing w:before="5"/>
              <w:ind w:left="114"/>
              <w:rPr>
                <w:rFonts w:hint="default" w:ascii="Times New Roman" w:hAnsi="Times New Roman" w:cs="Times New Roman"/>
                <w:sz w:val="26"/>
                <w:szCs w:val="26"/>
              </w:rPr>
            </w:pPr>
            <w:r>
              <w:rPr>
                <w:rFonts w:hint="default" w:ascii="Times New Roman" w:hAnsi="Times New Roman" w:cs="Times New Roman"/>
                <w:sz w:val="26"/>
                <w:szCs w:val="26"/>
              </w:rPr>
              <w:t>SC</w:t>
            </w:r>
          </w:p>
        </w:tc>
        <w:tc>
          <w:tcPr>
            <w:tcW w:w="7745" w:type="dxa"/>
          </w:tcPr>
          <w:p>
            <w:pPr>
              <w:pStyle w:val="16"/>
              <w:spacing w:before="5"/>
              <w:ind w:left="114"/>
              <w:rPr>
                <w:rFonts w:hint="default" w:ascii="Times New Roman" w:hAnsi="Times New Roman" w:cs="Times New Roman"/>
                <w:sz w:val="26"/>
                <w:szCs w:val="26"/>
              </w:rPr>
            </w:pPr>
            <w:r>
              <w:rPr>
                <w:rFonts w:hint="default" w:ascii="Times New Roman" w:hAnsi="Times New Roman" w:cs="Times New Roman"/>
                <w:sz w:val="26"/>
                <w:szCs w:val="26"/>
              </w:rPr>
              <w:t>Screen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6" w:hRule="atLeast"/>
        </w:trPr>
        <w:tc>
          <w:tcPr>
            <w:tcW w:w="538" w:type="dxa"/>
          </w:tcPr>
          <w:p>
            <w:pPr>
              <w:pStyle w:val="16"/>
              <w:ind w:left="114"/>
              <w:rPr>
                <w:rFonts w:hint="default" w:ascii="Times New Roman" w:hAnsi="Times New Roman" w:cs="Times New Roman"/>
                <w:sz w:val="26"/>
                <w:szCs w:val="26"/>
              </w:rPr>
            </w:pPr>
            <w:r>
              <w:rPr>
                <w:rFonts w:hint="default" w:ascii="Times New Roman" w:hAnsi="Times New Roman" w:cs="Times New Roman"/>
                <w:w w:val="99"/>
                <w:sz w:val="26"/>
                <w:szCs w:val="26"/>
              </w:rPr>
              <w:t>4</w:t>
            </w:r>
          </w:p>
        </w:tc>
        <w:tc>
          <w:tcPr>
            <w:tcW w:w="2161" w:type="dxa"/>
          </w:tcPr>
          <w:p>
            <w:pPr>
              <w:pStyle w:val="16"/>
              <w:ind w:left="114"/>
              <w:rPr>
                <w:rFonts w:hint="default" w:ascii="Times New Roman" w:hAnsi="Times New Roman" w:cs="Times New Roman"/>
                <w:sz w:val="26"/>
                <w:szCs w:val="26"/>
              </w:rPr>
            </w:pPr>
            <w:r>
              <w:rPr>
                <w:rFonts w:hint="default" w:ascii="Times New Roman" w:hAnsi="Times New Roman" w:cs="Times New Roman"/>
                <w:sz w:val="26"/>
                <w:szCs w:val="26"/>
              </w:rPr>
              <w:t>UC</w:t>
            </w:r>
          </w:p>
        </w:tc>
        <w:tc>
          <w:tcPr>
            <w:tcW w:w="7745" w:type="dxa"/>
          </w:tcPr>
          <w:p>
            <w:pPr>
              <w:pStyle w:val="16"/>
              <w:ind w:left="114"/>
              <w:rPr>
                <w:rFonts w:hint="default" w:ascii="Times New Roman" w:hAnsi="Times New Roman" w:cs="Times New Roman"/>
                <w:sz w:val="26"/>
                <w:szCs w:val="26"/>
              </w:rPr>
            </w:pPr>
            <w:r>
              <w:rPr>
                <w:rFonts w:hint="default" w:ascii="Times New Roman" w:hAnsi="Times New Roman" w:cs="Times New Roman"/>
                <w:sz w:val="26"/>
                <w:szCs w:val="26"/>
              </w:rPr>
              <w:t>Use Case</w:t>
            </w:r>
          </w:p>
        </w:tc>
      </w:tr>
    </w:tbl>
    <w:p>
      <w:pPr>
        <w:pStyle w:val="7"/>
        <w:spacing w:before="1"/>
        <w:rPr>
          <w:rFonts w:hint="default" w:ascii="Times New Roman" w:hAnsi="Times New Roman" w:cs="Times New Roman"/>
          <w:sz w:val="26"/>
          <w:szCs w:val="26"/>
        </w:rPr>
      </w:pPr>
    </w:p>
    <w:p>
      <w:pPr>
        <w:spacing w:after="0"/>
        <w:rPr>
          <w:rFonts w:hint="default" w:ascii="Times New Roman" w:hAnsi="Times New Roman" w:cs="Times New Roman"/>
          <w:sz w:val="26"/>
          <w:szCs w:val="26"/>
        </w:rPr>
        <w:sectPr>
          <w:headerReference r:id="rId8" w:type="default"/>
          <w:footerReference r:id="rId9" w:type="default"/>
          <w:pgSz w:w="12240" w:h="15840"/>
          <w:pgMar w:top="1060" w:right="580" w:bottom="1200" w:left="900" w:header="719" w:footer="1006" w:gutter="0"/>
          <w:pgNumType w:start="4"/>
          <w:cols w:space="720" w:num="1"/>
        </w:sectPr>
      </w:pPr>
    </w:p>
    <w:p>
      <w:pPr>
        <w:pStyle w:val="7"/>
        <w:spacing w:before="3"/>
        <w:rPr>
          <w:rFonts w:hint="default" w:ascii="Times New Roman" w:hAnsi="Times New Roman" w:cs="Times New Roman"/>
          <w:sz w:val="26"/>
          <w:szCs w:val="26"/>
        </w:rPr>
      </w:pPr>
    </w:p>
    <w:p>
      <w:pPr>
        <w:pStyle w:val="15"/>
        <w:numPr>
          <w:ilvl w:val="1"/>
          <w:numId w:val="2"/>
        </w:numPr>
        <w:tabs>
          <w:tab w:val="left" w:pos="1260"/>
          <w:tab w:val="left" w:pos="1261"/>
        </w:tabs>
        <w:spacing w:before="0" w:after="0" w:line="240" w:lineRule="auto"/>
        <w:ind w:left="1261" w:right="0" w:hanging="721"/>
        <w:jc w:val="left"/>
        <w:rPr>
          <w:rFonts w:hint="default" w:ascii="Times New Roman" w:hAnsi="Times New Roman" w:cs="Times New Roman"/>
          <w:sz w:val="26"/>
          <w:szCs w:val="26"/>
        </w:rPr>
      </w:pPr>
      <w:bookmarkStart w:id="6" w:name="_bookmark3"/>
      <w:bookmarkEnd w:id="6"/>
      <w:bookmarkStart w:id="7" w:name="_bookmark3"/>
      <w:bookmarkEnd w:id="7"/>
      <w:r>
        <w:rPr>
          <w:rFonts w:hint="default" w:ascii="Times New Roman" w:hAnsi="Times New Roman" w:cs="Times New Roman"/>
          <w:color w:val="FF0000"/>
          <w:sz w:val="26"/>
          <w:szCs w:val="26"/>
        </w:rPr>
        <w:t>Tham</w:t>
      </w:r>
      <w:r>
        <w:rPr>
          <w:rFonts w:hint="default" w:ascii="Times New Roman" w:hAnsi="Times New Roman" w:cs="Times New Roman"/>
          <w:color w:val="FF0000"/>
          <w:spacing w:val="-4"/>
          <w:sz w:val="26"/>
          <w:szCs w:val="26"/>
        </w:rPr>
        <w:t xml:space="preserve"> </w:t>
      </w:r>
      <w:r>
        <w:rPr>
          <w:rFonts w:hint="default" w:ascii="Times New Roman" w:hAnsi="Times New Roman" w:cs="Times New Roman"/>
          <w:color w:val="FF0000"/>
          <w:sz w:val="26"/>
          <w:szCs w:val="26"/>
        </w:rPr>
        <w:t>khảo</w:t>
      </w:r>
    </w:p>
    <w:p>
      <w:pPr>
        <w:spacing w:before="49"/>
        <w:ind w:left="540" w:right="0" w:firstLine="0"/>
        <w:jc w:val="left"/>
        <w:rPr>
          <w:rFonts w:hint="default" w:ascii="Times New Roman" w:hAnsi="Times New Roman" w:cs="Times New Roman"/>
          <w:b/>
          <w:sz w:val="26"/>
          <w:szCs w:val="26"/>
        </w:rPr>
      </w:pPr>
      <w:r>
        <w:rPr>
          <w:rFonts w:hint="default" w:ascii="Times New Roman" w:hAnsi="Times New Roman" w:cs="Times New Roman"/>
          <w:sz w:val="26"/>
          <w:szCs w:val="26"/>
        </w:rPr>
        <w:br w:type="column"/>
      </w:r>
      <w:r>
        <w:rPr>
          <w:rFonts w:hint="default" w:ascii="Times New Roman" w:hAnsi="Times New Roman" w:cs="Times New Roman"/>
          <w:b/>
          <w:sz w:val="26"/>
          <w:szCs w:val="26"/>
        </w:rPr>
        <w:t>Bảng 1: Các từ viết tắt và thuật ngữ</w:t>
      </w:r>
    </w:p>
    <w:p>
      <w:pPr>
        <w:spacing w:after="0"/>
        <w:jc w:val="left"/>
        <w:rPr>
          <w:rFonts w:hint="default" w:ascii="Times New Roman" w:hAnsi="Times New Roman" w:cs="Times New Roman"/>
          <w:sz w:val="26"/>
          <w:szCs w:val="26"/>
        </w:rPr>
        <w:sectPr>
          <w:type w:val="continuous"/>
          <w:pgSz w:w="12240" w:h="15840"/>
          <w:pgMar w:top="1060" w:right="580" w:bottom="280" w:left="900" w:header="720" w:footer="720" w:gutter="0"/>
          <w:cols w:equalWidth="0" w:num="2">
            <w:col w:w="2700" w:space="455"/>
            <w:col w:w="7605"/>
          </w:cols>
        </w:sectPr>
      </w:pPr>
    </w:p>
    <w:p>
      <w:pPr>
        <w:pStyle w:val="7"/>
        <w:rPr>
          <w:rFonts w:hint="default" w:ascii="Times New Roman" w:hAnsi="Times New Roman" w:cs="Times New Roman"/>
          <w:b/>
          <w:sz w:val="26"/>
          <w:szCs w:val="26"/>
        </w:rPr>
      </w:pPr>
    </w:p>
    <w:tbl>
      <w:tblPr>
        <w:tblStyle w:val="6"/>
        <w:tblW w:w="0" w:type="auto"/>
        <w:tblInd w:w="20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38"/>
        <w:gridCol w:w="3333"/>
        <w:gridCol w:w="657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6" w:hRule="atLeast"/>
        </w:trPr>
        <w:tc>
          <w:tcPr>
            <w:tcW w:w="538" w:type="dxa"/>
            <w:shd w:val="clear" w:color="auto" w:fill="F1F1F1"/>
          </w:tcPr>
          <w:p>
            <w:pPr>
              <w:pStyle w:val="16"/>
              <w:ind w:left="114"/>
              <w:rPr>
                <w:rFonts w:hint="default" w:ascii="Times New Roman" w:hAnsi="Times New Roman" w:cs="Times New Roman"/>
                <w:b/>
                <w:sz w:val="26"/>
                <w:szCs w:val="26"/>
              </w:rPr>
            </w:pPr>
            <w:r>
              <w:rPr>
                <w:rFonts w:hint="default" w:ascii="Times New Roman" w:hAnsi="Times New Roman" w:cs="Times New Roman"/>
                <w:b/>
                <w:w w:val="99"/>
                <w:sz w:val="26"/>
                <w:szCs w:val="26"/>
              </w:rPr>
              <w:t>#</w:t>
            </w:r>
          </w:p>
        </w:tc>
        <w:tc>
          <w:tcPr>
            <w:tcW w:w="3333" w:type="dxa"/>
            <w:shd w:val="clear" w:color="auto" w:fill="F1F1F1"/>
          </w:tcPr>
          <w:p>
            <w:pPr>
              <w:pStyle w:val="16"/>
              <w:ind w:left="114"/>
              <w:rPr>
                <w:rFonts w:hint="default" w:ascii="Times New Roman" w:hAnsi="Times New Roman" w:cs="Times New Roman"/>
                <w:b/>
                <w:sz w:val="26"/>
                <w:szCs w:val="26"/>
              </w:rPr>
            </w:pPr>
            <w:r>
              <w:rPr>
                <w:rFonts w:hint="default" w:ascii="Times New Roman" w:hAnsi="Times New Roman" w:cs="Times New Roman"/>
                <w:b/>
                <w:sz w:val="26"/>
                <w:szCs w:val="26"/>
              </w:rPr>
              <w:t>Name</w:t>
            </w:r>
          </w:p>
        </w:tc>
        <w:tc>
          <w:tcPr>
            <w:tcW w:w="6574" w:type="dxa"/>
            <w:shd w:val="clear" w:color="auto" w:fill="F1F1F1"/>
          </w:tcPr>
          <w:p>
            <w:pPr>
              <w:pStyle w:val="16"/>
              <w:ind w:left="114"/>
              <w:rPr>
                <w:rFonts w:hint="default" w:ascii="Times New Roman" w:hAnsi="Times New Roman" w:cs="Times New Roman"/>
                <w:b/>
                <w:sz w:val="26"/>
                <w:szCs w:val="26"/>
              </w:rPr>
            </w:pPr>
            <w:r>
              <w:rPr>
                <w:rFonts w:hint="default" w:ascii="Times New Roman" w:hAnsi="Times New Roman" w:cs="Times New Roman"/>
                <w:b/>
                <w:sz w:val="26"/>
                <w:szCs w:val="26"/>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7" w:hRule="atLeast"/>
        </w:trPr>
        <w:tc>
          <w:tcPr>
            <w:tcW w:w="538" w:type="dxa"/>
          </w:tcPr>
          <w:p>
            <w:pPr>
              <w:pStyle w:val="16"/>
              <w:rPr>
                <w:rFonts w:hint="default" w:ascii="Times New Roman" w:hAnsi="Times New Roman" w:cs="Times New Roman"/>
                <w:sz w:val="26"/>
                <w:szCs w:val="26"/>
              </w:rPr>
            </w:pPr>
          </w:p>
        </w:tc>
        <w:tc>
          <w:tcPr>
            <w:tcW w:w="3333" w:type="dxa"/>
          </w:tcPr>
          <w:p>
            <w:pPr>
              <w:pStyle w:val="16"/>
              <w:rPr>
                <w:rFonts w:hint="default" w:ascii="Times New Roman" w:hAnsi="Times New Roman" w:cs="Times New Roman"/>
                <w:sz w:val="26"/>
                <w:szCs w:val="26"/>
              </w:rPr>
            </w:pPr>
          </w:p>
        </w:tc>
        <w:tc>
          <w:tcPr>
            <w:tcW w:w="6574" w:type="dxa"/>
          </w:tcPr>
          <w:p>
            <w:pPr>
              <w:pStyle w:val="16"/>
              <w:rPr>
                <w:rFonts w:hint="default" w:ascii="Times New Roman" w:hAnsi="Times New Roman" w:cs="Times New Roman"/>
                <w:sz w:val="26"/>
                <w:szCs w:val="26"/>
              </w:rPr>
            </w:pPr>
          </w:p>
        </w:tc>
      </w:tr>
    </w:tbl>
    <w:p>
      <w:pPr>
        <w:spacing w:before="119"/>
        <w:ind w:left="0" w:right="312" w:firstLine="0"/>
        <w:jc w:val="center"/>
        <w:rPr>
          <w:rFonts w:hint="default" w:ascii="Times New Roman" w:hAnsi="Times New Roman" w:cs="Times New Roman"/>
          <w:b/>
          <w:sz w:val="26"/>
          <w:szCs w:val="26"/>
        </w:rPr>
      </w:pPr>
      <w:r>
        <w:rPr>
          <w:rFonts w:hint="default" w:ascii="Times New Roman" w:hAnsi="Times New Roman" w:cs="Times New Roman"/>
          <w:b/>
          <w:sz w:val="26"/>
          <w:szCs w:val="26"/>
        </w:rPr>
        <w:t>Bảng 2: Các tham khảo</w:t>
      </w:r>
    </w:p>
    <w:p>
      <w:pPr>
        <w:spacing w:after="0"/>
        <w:jc w:val="center"/>
        <w:rPr>
          <w:rFonts w:hint="default" w:ascii="Times New Roman" w:hAnsi="Times New Roman" w:cs="Times New Roman"/>
          <w:sz w:val="26"/>
          <w:szCs w:val="26"/>
        </w:rPr>
        <w:sectPr>
          <w:type w:val="continuous"/>
          <w:pgSz w:w="12240" w:h="15840"/>
          <w:pgMar w:top="1060" w:right="580" w:bottom="280" w:left="900" w:header="720" w:footer="720" w:gutter="0"/>
          <w:cols w:space="720" w:num="1"/>
        </w:sectPr>
      </w:pPr>
    </w:p>
    <w:p>
      <w:pPr>
        <w:pStyle w:val="7"/>
        <w:rPr>
          <w:rFonts w:hint="default" w:ascii="Times New Roman" w:hAnsi="Times New Roman" w:cs="Times New Roman"/>
          <w:b/>
          <w:sz w:val="26"/>
          <w:szCs w:val="26"/>
        </w:rPr>
      </w:pPr>
    </w:p>
    <w:p>
      <w:pPr>
        <w:pStyle w:val="7"/>
        <w:spacing w:before="9"/>
        <w:rPr>
          <w:rFonts w:hint="default" w:ascii="Times New Roman" w:hAnsi="Times New Roman" w:cs="Times New Roman"/>
          <w:b/>
          <w:sz w:val="26"/>
          <w:szCs w:val="26"/>
        </w:rPr>
      </w:pPr>
    </w:p>
    <w:p>
      <w:pPr>
        <w:pStyle w:val="2"/>
        <w:numPr>
          <w:ilvl w:val="0"/>
          <w:numId w:val="1"/>
        </w:numPr>
        <w:tabs>
          <w:tab w:val="left" w:pos="901"/>
        </w:tabs>
        <w:spacing w:before="91" w:after="0" w:line="240" w:lineRule="auto"/>
        <w:ind w:left="900" w:right="0" w:hanging="361"/>
        <w:jc w:val="both"/>
        <w:rPr>
          <w:rFonts w:hint="default" w:ascii="Times New Roman" w:hAnsi="Times New Roman" w:cs="Times New Roman"/>
          <w:sz w:val="26"/>
          <w:szCs w:val="26"/>
        </w:rPr>
      </w:pPr>
      <w:bookmarkStart w:id="8" w:name="_bookmark4"/>
      <w:bookmarkEnd w:id="8"/>
      <w:bookmarkStart w:id="9" w:name="_bookmark4"/>
      <w:bookmarkEnd w:id="9"/>
      <w:r>
        <w:rPr>
          <w:rFonts w:hint="default" w:ascii="Times New Roman" w:hAnsi="Times New Roman" w:cs="Times New Roman"/>
          <w:color w:val="FF0000"/>
          <w:sz w:val="26"/>
          <w:szCs w:val="26"/>
        </w:rPr>
        <w:t>Phân tích yêu</w:t>
      </w:r>
      <w:r>
        <w:rPr>
          <w:rFonts w:hint="default" w:ascii="Times New Roman" w:hAnsi="Times New Roman" w:cs="Times New Roman"/>
          <w:color w:val="FF0000"/>
          <w:spacing w:val="-13"/>
          <w:sz w:val="26"/>
          <w:szCs w:val="26"/>
        </w:rPr>
        <w:t xml:space="preserve"> </w:t>
      </w:r>
      <w:r>
        <w:rPr>
          <w:rFonts w:hint="default" w:ascii="Times New Roman" w:hAnsi="Times New Roman" w:cs="Times New Roman"/>
          <w:color w:val="FF0000"/>
          <w:sz w:val="26"/>
          <w:szCs w:val="26"/>
        </w:rPr>
        <w:t>cầu</w:t>
      </w:r>
    </w:p>
    <w:p>
      <w:pPr>
        <w:pStyle w:val="3"/>
        <w:numPr>
          <w:ilvl w:val="1"/>
          <w:numId w:val="1"/>
        </w:numPr>
        <w:tabs>
          <w:tab w:val="left" w:pos="1261"/>
        </w:tabs>
        <w:spacing w:before="1" w:after="0" w:line="240" w:lineRule="auto"/>
        <w:ind w:left="1261" w:right="0" w:hanging="721"/>
        <w:jc w:val="both"/>
        <w:rPr>
          <w:rFonts w:hint="default" w:ascii="Times New Roman" w:hAnsi="Times New Roman" w:cs="Times New Roman"/>
          <w:sz w:val="26"/>
          <w:szCs w:val="26"/>
        </w:rPr>
      </w:pPr>
      <w:bookmarkStart w:id="10" w:name="_bookmark5"/>
      <w:bookmarkEnd w:id="10"/>
      <w:bookmarkStart w:id="11" w:name="_bookmark5"/>
      <w:bookmarkEnd w:id="11"/>
      <w:r>
        <w:rPr>
          <w:rFonts w:hint="default" w:ascii="Times New Roman" w:hAnsi="Times New Roman" w:cs="Times New Roman"/>
          <w:color w:val="FF0000"/>
          <w:sz w:val="26"/>
          <w:szCs w:val="26"/>
        </w:rPr>
        <w:t>Mô tả dự</w:t>
      </w:r>
      <w:r>
        <w:rPr>
          <w:rFonts w:hint="default" w:ascii="Times New Roman" w:hAnsi="Times New Roman" w:cs="Times New Roman"/>
          <w:color w:val="FF0000"/>
          <w:spacing w:val="-1"/>
          <w:sz w:val="26"/>
          <w:szCs w:val="26"/>
        </w:rPr>
        <w:t xml:space="preserve"> </w:t>
      </w:r>
      <w:r>
        <w:rPr>
          <w:rFonts w:hint="default" w:ascii="Times New Roman" w:hAnsi="Times New Roman" w:cs="Times New Roman"/>
          <w:color w:val="FF0000"/>
          <w:spacing w:val="3"/>
          <w:sz w:val="26"/>
          <w:szCs w:val="26"/>
        </w:rPr>
        <w:t>án</w:t>
      </w:r>
    </w:p>
    <w:p>
      <w:pPr>
        <w:pStyle w:val="7"/>
        <w:spacing w:before="47" w:line="276" w:lineRule="auto"/>
        <w:ind w:left="540" w:right="850"/>
        <w:jc w:val="both"/>
        <w:rPr>
          <w:rFonts w:hint="default" w:ascii="Times New Roman" w:hAnsi="Times New Roman" w:cs="Times New Roman"/>
          <w:sz w:val="26"/>
          <w:szCs w:val="26"/>
        </w:rPr>
      </w:pPr>
      <w:r>
        <w:rPr>
          <w:rFonts w:hint="default" w:ascii="Times New Roman" w:hAnsi="Times New Roman" w:cs="Times New Roman"/>
          <w:sz w:val="26"/>
          <w:szCs w:val="26"/>
          <w:lang w:val="en-US"/>
        </w:rPr>
        <w:t>Project</w:t>
      </w:r>
      <w:r>
        <w:rPr>
          <w:rFonts w:hint="default" w:ascii="Times New Roman" w:hAnsi="Times New Roman" w:cs="Times New Roman"/>
          <w:sz w:val="26"/>
          <w:szCs w:val="26"/>
        </w:rPr>
        <w:t xml:space="preserve"> được xây dựng cho khách hàng là những người có đam mê thưởng thức</w:t>
      </w:r>
      <w:r>
        <w:rPr>
          <w:rFonts w:hint="default" w:ascii="Times New Roman" w:hAnsi="Times New Roman" w:cs="Times New Roman"/>
          <w:spacing w:val="-12"/>
          <w:sz w:val="26"/>
          <w:szCs w:val="26"/>
        </w:rPr>
        <w:t xml:space="preserve"> </w:t>
      </w:r>
      <w:r>
        <w:rPr>
          <w:rFonts w:hint="default" w:ascii="Times New Roman" w:hAnsi="Times New Roman" w:cs="Times New Roman"/>
          <w:sz w:val="26"/>
          <w:szCs w:val="26"/>
        </w:rPr>
        <w:t>các</w:t>
      </w:r>
      <w:r>
        <w:rPr>
          <w:rFonts w:hint="default" w:ascii="Times New Roman" w:hAnsi="Times New Roman" w:cs="Times New Roman"/>
          <w:spacing w:val="-15"/>
          <w:sz w:val="26"/>
          <w:szCs w:val="26"/>
        </w:rPr>
        <w:t xml:space="preserve"> </w:t>
      </w:r>
      <w:r>
        <w:rPr>
          <w:rFonts w:hint="default" w:ascii="Times New Roman" w:hAnsi="Times New Roman" w:cs="Times New Roman"/>
          <w:sz w:val="26"/>
          <w:szCs w:val="26"/>
        </w:rPr>
        <w:t>món</w:t>
      </w:r>
      <w:r>
        <w:rPr>
          <w:rFonts w:hint="default" w:ascii="Times New Roman" w:hAnsi="Times New Roman" w:cs="Times New Roman"/>
          <w:spacing w:val="-10"/>
          <w:sz w:val="26"/>
          <w:szCs w:val="26"/>
        </w:rPr>
        <w:t xml:space="preserve"> </w:t>
      </w:r>
      <w:r>
        <w:rPr>
          <w:rFonts w:hint="default" w:ascii="Times New Roman" w:hAnsi="Times New Roman" w:cs="Times New Roman"/>
          <w:sz w:val="26"/>
          <w:szCs w:val="26"/>
        </w:rPr>
        <w:t>ăn</w:t>
      </w:r>
      <w:r>
        <w:rPr>
          <w:rFonts w:hint="default" w:ascii="Times New Roman" w:hAnsi="Times New Roman" w:cs="Times New Roman"/>
          <w:spacing w:val="-10"/>
          <w:sz w:val="26"/>
          <w:szCs w:val="26"/>
        </w:rPr>
        <w:t xml:space="preserve"> </w:t>
      </w:r>
      <w:r>
        <w:rPr>
          <w:rFonts w:hint="default" w:ascii="Times New Roman" w:hAnsi="Times New Roman" w:cs="Times New Roman"/>
          <w:sz w:val="26"/>
          <w:szCs w:val="26"/>
        </w:rPr>
        <w:t>ngon.</w:t>
      </w:r>
      <w:r>
        <w:rPr>
          <w:rFonts w:hint="default" w:ascii="Times New Roman" w:hAnsi="Times New Roman" w:cs="Times New Roman"/>
          <w:spacing w:val="-10"/>
          <w:sz w:val="26"/>
          <w:szCs w:val="26"/>
        </w:rPr>
        <w:t xml:space="preserve"> </w:t>
      </w:r>
      <w:r>
        <w:rPr>
          <w:rFonts w:hint="default" w:ascii="Times New Roman" w:hAnsi="Times New Roman" w:cs="Times New Roman"/>
          <w:sz w:val="26"/>
          <w:szCs w:val="26"/>
        </w:rPr>
        <w:t>Nhất</w:t>
      </w:r>
      <w:r>
        <w:rPr>
          <w:rFonts w:hint="default" w:ascii="Times New Roman" w:hAnsi="Times New Roman" w:cs="Times New Roman"/>
          <w:spacing w:val="-10"/>
          <w:sz w:val="26"/>
          <w:szCs w:val="26"/>
        </w:rPr>
        <w:t xml:space="preserve"> </w:t>
      </w:r>
      <w:r>
        <w:rPr>
          <w:rFonts w:hint="default" w:ascii="Times New Roman" w:hAnsi="Times New Roman" w:cs="Times New Roman"/>
          <w:spacing w:val="-3"/>
          <w:sz w:val="26"/>
          <w:szCs w:val="26"/>
        </w:rPr>
        <w:t>là</w:t>
      </w:r>
      <w:r>
        <w:rPr>
          <w:rFonts w:hint="default" w:ascii="Times New Roman" w:hAnsi="Times New Roman" w:cs="Times New Roman"/>
          <w:spacing w:val="-10"/>
          <w:sz w:val="26"/>
          <w:szCs w:val="26"/>
        </w:rPr>
        <w:t xml:space="preserve"> </w:t>
      </w:r>
      <w:r>
        <w:rPr>
          <w:rFonts w:hint="default" w:ascii="Times New Roman" w:hAnsi="Times New Roman" w:cs="Times New Roman"/>
          <w:sz w:val="26"/>
          <w:szCs w:val="26"/>
        </w:rPr>
        <w:t>khi</w:t>
      </w:r>
      <w:r>
        <w:rPr>
          <w:rFonts w:hint="default" w:ascii="Times New Roman" w:hAnsi="Times New Roman" w:cs="Times New Roman"/>
          <w:spacing w:val="-11"/>
          <w:sz w:val="26"/>
          <w:szCs w:val="26"/>
        </w:rPr>
        <w:t xml:space="preserve"> </w:t>
      </w:r>
      <w:r>
        <w:rPr>
          <w:rFonts w:hint="default" w:ascii="Times New Roman" w:hAnsi="Times New Roman" w:cs="Times New Roman"/>
          <w:sz w:val="26"/>
          <w:szCs w:val="26"/>
        </w:rPr>
        <w:t>trong</w:t>
      </w:r>
      <w:r>
        <w:rPr>
          <w:rFonts w:hint="default" w:ascii="Times New Roman" w:hAnsi="Times New Roman" w:cs="Times New Roman"/>
          <w:spacing w:val="-10"/>
          <w:sz w:val="26"/>
          <w:szCs w:val="26"/>
        </w:rPr>
        <w:t xml:space="preserve"> </w:t>
      </w:r>
      <w:r>
        <w:rPr>
          <w:rFonts w:hint="default" w:ascii="Times New Roman" w:hAnsi="Times New Roman" w:cs="Times New Roman"/>
          <w:sz w:val="26"/>
          <w:szCs w:val="26"/>
        </w:rPr>
        <w:t>thời</w:t>
      </w:r>
      <w:r>
        <w:rPr>
          <w:rFonts w:hint="default" w:ascii="Times New Roman" w:hAnsi="Times New Roman" w:cs="Times New Roman"/>
          <w:spacing w:val="-11"/>
          <w:sz w:val="26"/>
          <w:szCs w:val="26"/>
        </w:rPr>
        <w:t xml:space="preserve"> </w:t>
      </w:r>
      <w:r>
        <w:rPr>
          <w:rFonts w:hint="default" w:ascii="Times New Roman" w:hAnsi="Times New Roman" w:cs="Times New Roman"/>
          <w:sz w:val="26"/>
          <w:szCs w:val="26"/>
        </w:rPr>
        <w:t>điểm</w:t>
      </w:r>
      <w:r>
        <w:rPr>
          <w:rFonts w:hint="default" w:ascii="Times New Roman" w:hAnsi="Times New Roman" w:cs="Times New Roman"/>
          <w:spacing w:val="-10"/>
          <w:sz w:val="26"/>
          <w:szCs w:val="26"/>
        </w:rPr>
        <w:t xml:space="preserve"> </w:t>
      </w:r>
      <w:r>
        <w:rPr>
          <w:rFonts w:hint="default" w:ascii="Times New Roman" w:hAnsi="Times New Roman" w:cs="Times New Roman"/>
          <w:sz w:val="26"/>
          <w:szCs w:val="26"/>
        </w:rPr>
        <w:t>hiện</w:t>
      </w:r>
      <w:r>
        <w:rPr>
          <w:rFonts w:hint="default" w:ascii="Times New Roman" w:hAnsi="Times New Roman" w:cs="Times New Roman"/>
          <w:spacing w:val="-15"/>
          <w:sz w:val="26"/>
          <w:szCs w:val="26"/>
        </w:rPr>
        <w:t xml:space="preserve"> </w:t>
      </w:r>
      <w:r>
        <w:rPr>
          <w:rFonts w:hint="default" w:ascii="Times New Roman" w:hAnsi="Times New Roman" w:cs="Times New Roman"/>
          <w:sz w:val="26"/>
          <w:szCs w:val="26"/>
        </w:rPr>
        <w:t>nay</w:t>
      </w:r>
      <w:r>
        <w:rPr>
          <w:rFonts w:hint="default" w:ascii="Times New Roman" w:hAnsi="Times New Roman" w:cs="Times New Roman"/>
          <w:spacing w:val="-11"/>
          <w:sz w:val="26"/>
          <w:szCs w:val="26"/>
        </w:rPr>
        <w:t xml:space="preserve"> </w:t>
      </w:r>
      <w:r>
        <w:rPr>
          <w:rFonts w:hint="default" w:ascii="Times New Roman" w:hAnsi="Times New Roman" w:cs="Times New Roman"/>
          <w:sz w:val="26"/>
          <w:szCs w:val="26"/>
        </w:rPr>
        <w:t>tình</w:t>
      </w:r>
      <w:r>
        <w:rPr>
          <w:rFonts w:hint="default" w:ascii="Times New Roman" w:hAnsi="Times New Roman" w:cs="Times New Roman"/>
          <w:spacing w:val="-10"/>
          <w:sz w:val="26"/>
          <w:szCs w:val="26"/>
        </w:rPr>
        <w:t xml:space="preserve"> </w:t>
      </w:r>
      <w:r>
        <w:rPr>
          <w:rFonts w:hint="default" w:ascii="Times New Roman" w:hAnsi="Times New Roman" w:cs="Times New Roman"/>
          <w:sz w:val="26"/>
          <w:szCs w:val="26"/>
        </w:rPr>
        <w:t>hình</w:t>
      </w:r>
      <w:r>
        <w:rPr>
          <w:rFonts w:hint="default" w:ascii="Times New Roman" w:hAnsi="Times New Roman" w:cs="Times New Roman"/>
          <w:spacing w:val="-14"/>
          <w:sz w:val="26"/>
          <w:szCs w:val="26"/>
        </w:rPr>
        <w:t xml:space="preserve"> </w:t>
      </w:r>
      <w:r>
        <w:rPr>
          <w:rFonts w:hint="default" w:ascii="Times New Roman" w:hAnsi="Times New Roman" w:cs="Times New Roman"/>
          <w:sz w:val="26"/>
          <w:szCs w:val="26"/>
        </w:rPr>
        <w:t>dịch</w:t>
      </w:r>
      <w:r>
        <w:rPr>
          <w:rFonts w:hint="default" w:ascii="Times New Roman" w:hAnsi="Times New Roman" w:cs="Times New Roman"/>
          <w:spacing w:val="-10"/>
          <w:sz w:val="26"/>
          <w:szCs w:val="26"/>
        </w:rPr>
        <w:t xml:space="preserve"> </w:t>
      </w:r>
      <w:r>
        <w:rPr>
          <w:rFonts w:hint="default" w:ascii="Times New Roman" w:hAnsi="Times New Roman" w:cs="Times New Roman"/>
          <w:sz w:val="26"/>
          <w:szCs w:val="26"/>
        </w:rPr>
        <w:t>bệnh</w:t>
      </w:r>
      <w:r>
        <w:rPr>
          <w:rFonts w:hint="default" w:ascii="Times New Roman" w:hAnsi="Times New Roman" w:cs="Times New Roman"/>
          <w:spacing w:val="-10"/>
          <w:sz w:val="26"/>
          <w:szCs w:val="26"/>
        </w:rPr>
        <w:t xml:space="preserve"> </w:t>
      </w:r>
      <w:r>
        <w:rPr>
          <w:rFonts w:hint="default" w:ascii="Times New Roman" w:hAnsi="Times New Roman" w:cs="Times New Roman"/>
          <w:sz w:val="26"/>
          <w:szCs w:val="26"/>
        </w:rPr>
        <w:t>đang</w:t>
      </w:r>
      <w:r>
        <w:rPr>
          <w:rFonts w:hint="default" w:ascii="Times New Roman" w:hAnsi="Times New Roman" w:cs="Times New Roman"/>
          <w:spacing w:val="-10"/>
          <w:sz w:val="26"/>
          <w:szCs w:val="26"/>
        </w:rPr>
        <w:t xml:space="preserve"> </w:t>
      </w:r>
      <w:r>
        <w:rPr>
          <w:rFonts w:hint="default" w:ascii="Times New Roman" w:hAnsi="Times New Roman" w:cs="Times New Roman"/>
          <w:sz w:val="26"/>
          <w:szCs w:val="26"/>
        </w:rPr>
        <w:t>diễn biến</w:t>
      </w:r>
      <w:r>
        <w:rPr>
          <w:rFonts w:hint="default" w:ascii="Times New Roman" w:hAnsi="Times New Roman" w:cs="Times New Roman"/>
          <w:spacing w:val="-16"/>
          <w:sz w:val="26"/>
          <w:szCs w:val="26"/>
        </w:rPr>
        <w:t xml:space="preserve"> </w:t>
      </w:r>
      <w:r>
        <w:rPr>
          <w:rFonts w:hint="default" w:ascii="Times New Roman" w:hAnsi="Times New Roman" w:cs="Times New Roman"/>
          <w:sz w:val="26"/>
          <w:szCs w:val="26"/>
        </w:rPr>
        <w:t>căng</w:t>
      </w:r>
      <w:r>
        <w:rPr>
          <w:rFonts w:hint="default" w:ascii="Times New Roman" w:hAnsi="Times New Roman" w:cs="Times New Roman"/>
          <w:spacing w:val="-16"/>
          <w:sz w:val="26"/>
          <w:szCs w:val="26"/>
        </w:rPr>
        <w:t xml:space="preserve"> </w:t>
      </w:r>
      <w:r>
        <w:rPr>
          <w:rFonts w:hint="default" w:ascii="Times New Roman" w:hAnsi="Times New Roman" w:cs="Times New Roman"/>
          <w:sz w:val="26"/>
          <w:szCs w:val="26"/>
        </w:rPr>
        <w:t>thẳng</w:t>
      </w:r>
      <w:r>
        <w:rPr>
          <w:rFonts w:hint="default" w:ascii="Times New Roman" w:hAnsi="Times New Roman" w:cs="Times New Roman"/>
          <w:spacing w:val="-15"/>
          <w:sz w:val="26"/>
          <w:szCs w:val="26"/>
        </w:rPr>
        <w:t xml:space="preserve"> </w:t>
      </w:r>
      <w:r>
        <w:rPr>
          <w:rFonts w:hint="default" w:ascii="Times New Roman" w:hAnsi="Times New Roman" w:cs="Times New Roman"/>
          <w:sz w:val="26"/>
          <w:szCs w:val="26"/>
        </w:rPr>
        <w:t>đã</w:t>
      </w:r>
      <w:r>
        <w:rPr>
          <w:rFonts w:hint="default" w:ascii="Times New Roman" w:hAnsi="Times New Roman" w:cs="Times New Roman"/>
          <w:spacing w:val="-16"/>
          <w:sz w:val="26"/>
          <w:szCs w:val="26"/>
        </w:rPr>
        <w:t xml:space="preserve"> </w:t>
      </w:r>
      <w:r>
        <w:rPr>
          <w:rFonts w:hint="default" w:ascii="Times New Roman" w:hAnsi="Times New Roman" w:cs="Times New Roman"/>
          <w:sz w:val="26"/>
          <w:szCs w:val="26"/>
        </w:rPr>
        <w:t>khiến</w:t>
      </w:r>
      <w:r>
        <w:rPr>
          <w:rFonts w:hint="default" w:ascii="Times New Roman" w:hAnsi="Times New Roman" w:cs="Times New Roman"/>
          <w:spacing w:val="-16"/>
          <w:sz w:val="26"/>
          <w:szCs w:val="26"/>
        </w:rPr>
        <w:t xml:space="preserve"> </w:t>
      </w:r>
      <w:r>
        <w:rPr>
          <w:rFonts w:hint="default" w:ascii="Times New Roman" w:hAnsi="Times New Roman" w:cs="Times New Roman"/>
          <w:sz w:val="26"/>
          <w:szCs w:val="26"/>
        </w:rPr>
        <w:t>cho</w:t>
      </w:r>
      <w:r>
        <w:rPr>
          <w:rFonts w:hint="default" w:ascii="Times New Roman" w:hAnsi="Times New Roman" w:cs="Times New Roman"/>
          <w:spacing w:val="-15"/>
          <w:sz w:val="26"/>
          <w:szCs w:val="26"/>
        </w:rPr>
        <w:t xml:space="preserve"> </w:t>
      </w:r>
      <w:r>
        <w:rPr>
          <w:rFonts w:hint="default" w:ascii="Times New Roman" w:hAnsi="Times New Roman" w:cs="Times New Roman"/>
          <w:sz w:val="26"/>
          <w:szCs w:val="26"/>
        </w:rPr>
        <w:t>nhu</w:t>
      </w:r>
      <w:r>
        <w:rPr>
          <w:rFonts w:hint="default" w:ascii="Times New Roman" w:hAnsi="Times New Roman" w:cs="Times New Roman"/>
          <w:spacing w:val="-20"/>
          <w:sz w:val="26"/>
          <w:szCs w:val="26"/>
        </w:rPr>
        <w:t xml:space="preserve"> </w:t>
      </w:r>
      <w:r>
        <w:rPr>
          <w:rFonts w:hint="default" w:ascii="Times New Roman" w:hAnsi="Times New Roman" w:cs="Times New Roman"/>
          <w:sz w:val="26"/>
          <w:szCs w:val="26"/>
        </w:rPr>
        <w:t>cầu</w:t>
      </w:r>
      <w:r>
        <w:rPr>
          <w:rFonts w:hint="default" w:ascii="Times New Roman" w:hAnsi="Times New Roman" w:cs="Times New Roman"/>
          <w:spacing w:val="-15"/>
          <w:sz w:val="26"/>
          <w:szCs w:val="26"/>
        </w:rPr>
        <w:t xml:space="preserve"> </w:t>
      </w:r>
      <w:r>
        <w:rPr>
          <w:rFonts w:hint="default" w:ascii="Times New Roman" w:hAnsi="Times New Roman" w:cs="Times New Roman"/>
          <w:sz w:val="26"/>
          <w:szCs w:val="26"/>
        </w:rPr>
        <w:t>này</w:t>
      </w:r>
      <w:r>
        <w:rPr>
          <w:rFonts w:hint="default" w:ascii="Times New Roman" w:hAnsi="Times New Roman" w:cs="Times New Roman"/>
          <w:spacing w:val="-16"/>
          <w:sz w:val="26"/>
          <w:szCs w:val="26"/>
        </w:rPr>
        <w:t xml:space="preserve"> </w:t>
      </w:r>
      <w:r>
        <w:rPr>
          <w:rFonts w:hint="default" w:ascii="Times New Roman" w:hAnsi="Times New Roman" w:cs="Times New Roman"/>
          <w:sz w:val="26"/>
          <w:szCs w:val="26"/>
        </w:rPr>
        <w:t>khó</w:t>
      </w:r>
      <w:r>
        <w:rPr>
          <w:rFonts w:hint="default" w:ascii="Times New Roman" w:hAnsi="Times New Roman" w:cs="Times New Roman"/>
          <w:spacing w:val="-20"/>
          <w:sz w:val="26"/>
          <w:szCs w:val="26"/>
        </w:rPr>
        <w:t xml:space="preserve"> </w:t>
      </w:r>
      <w:r>
        <w:rPr>
          <w:rFonts w:hint="default" w:ascii="Times New Roman" w:hAnsi="Times New Roman" w:cs="Times New Roman"/>
          <w:sz w:val="26"/>
          <w:szCs w:val="26"/>
        </w:rPr>
        <w:t>có</w:t>
      </w:r>
      <w:r>
        <w:rPr>
          <w:rFonts w:hint="default" w:ascii="Times New Roman" w:hAnsi="Times New Roman" w:cs="Times New Roman"/>
          <w:spacing w:val="-15"/>
          <w:sz w:val="26"/>
          <w:szCs w:val="26"/>
        </w:rPr>
        <w:t xml:space="preserve"> </w:t>
      </w:r>
      <w:r>
        <w:rPr>
          <w:rFonts w:hint="default" w:ascii="Times New Roman" w:hAnsi="Times New Roman" w:cs="Times New Roman"/>
          <w:sz w:val="26"/>
          <w:szCs w:val="26"/>
        </w:rPr>
        <w:t>thể</w:t>
      </w:r>
      <w:r>
        <w:rPr>
          <w:rFonts w:hint="default" w:ascii="Times New Roman" w:hAnsi="Times New Roman" w:cs="Times New Roman"/>
          <w:spacing w:val="-15"/>
          <w:sz w:val="26"/>
          <w:szCs w:val="26"/>
        </w:rPr>
        <w:t xml:space="preserve"> </w:t>
      </w:r>
      <w:r>
        <w:rPr>
          <w:rFonts w:hint="default" w:ascii="Times New Roman" w:hAnsi="Times New Roman" w:cs="Times New Roman"/>
          <w:sz w:val="26"/>
          <w:szCs w:val="26"/>
        </w:rPr>
        <w:t>được</w:t>
      </w:r>
      <w:r>
        <w:rPr>
          <w:rFonts w:hint="default" w:ascii="Times New Roman" w:hAnsi="Times New Roman" w:cs="Times New Roman"/>
          <w:spacing w:val="-15"/>
          <w:sz w:val="26"/>
          <w:szCs w:val="26"/>
        </w:rPr>
        <w:t xml:space="preserve"> </w:t>
      </w:r>
      <w:r>
        <w:rPr>
          <w:rFonts w:hint="default" w:ascii="Times New Roman" w:hAnsi="Times New Roman" w:cs="Times New Roman"/>
          <w:sz w:val="26"/>
          <w:szCs w:val="26"/>
        </w:rPr>
        <w:t>thực</w:t>
      </w:r>
      <w:r>
        <w:rPr>
          <w:rFonts w:hint="default" w:ascii="Times New Roman" w:hAnsi="Times New Roman" w:cs="Times New Roman"/>
          <w:spacing w:val="-16"/>
          <w:sz w:val="26"/>
          <w:szCs w:val="26"/>
        </w:rPr>
        <w:t xml:space="preserve"> </w:t>
      </w:r>
      <w:r>
        <w:rPr>
          <w:rFonts w:hint="default" w:ascii="Times New Roman" w:hAnsi="Times New Roman" w:cs="Times New Roman"/>
          <w:sz w:val="26"/>
          <w:szCs w:val="26"/>
        </w:rPr>
        <w:t>hiện.</w:t>
      </w:r>
      <w:r>
        <w:rPr>
          <w:rFonts w:hint="default" w:ascii="Times New Roman" w:hAnsi="Times New Roman" w:cs="Times New Roman"/>
          <w:spacing w:val="-16"/>
          <w:sz w:val="26"/>
          <w:szCs w:val="26"/>
        </w:rPr>
        <w:t xml:space="preserve"> </w:t>
      </w:r>
      <w:r>
        <w:rPr>
          <w:rFonts w:hint="default" w:ascii="Times New Roman" w:hAnsi="Times New Roman" w:cs="Times New Roman"/>
          <w:sz w:val="26"/>
          <w:szCs w:val="26"/>
        </w:rPr>
        <w:t>Và</w:t>
      </w:r>
      <w:r>
        <w:rPr>
          <w:rFonts w:hint="default" w:ascii="Times New Roman" w:hAnsi="Times New Roman" w:cs="Times New Roman"/>
          <w:spacing w:val="-15"/>
          <w:sz w:val="26"/>
          <w:szCs w:val="26"/>
        </w:rPr>
        <w:t xml:space="preserve"> </w:t>
      </w:r>
      <w:r>
        <w:rPr>
          <w:rFonts w:hint="default" w:ascii="Times New Roman" w:hAnsi="Times New Roman" w:cs="Times New Roman"/>
          <w:sz w:val="26"/>
          <w:szCs w:val="26"/>
        </w:rPr>
        <w:t>H&amp;T</w:t>
      </w:r>
      <w:r>
        <w:rPr>
          <w:rFonts w:hint="default" w:ascii="Times New Roman" w:hAnsi="Times New Roman" w:cs="Times New Roman"/>
          <w:spacing w:val="-14"/>
          <w:sz w:val="26"/>
          <w:szCs w:val="26"/>
        </w:rPr>
        <w:t xml:space="preserve"> </w:t>
      </w:r>
      <w:r>
        <w:rPr>
          <w:rFonts w:hint="default" w:ascii="Times New Roman" w:hAnsi="Times New Roman" w:cs="Times New Roman"/>
          <w:sz w:val="26"/>
          <w:szCs w:val="26"/>
        </w:rPr>
        <w:t>Restaurant đã</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được</w:t>
      </w:r>
      <w:r>
        <w:rPr>
          <w:rFonts w:hint="default" w:ascii="Times New Roman" w:hAnsi="Times New Roman" w:cs="Times New Roman"/>
          <w:spacing w:val="-6"/>
          <w:sz w:val="26"/>
          <w:szCs w:val="26"/>
        </w:rPr>
        <w:t xml:space="preserve"> </w:t>
      </w:r>
      <w:r>
        <w:rPr>
          <w:rFonts w:hint="default" w:ascii="Times New Roman" w:hAnsi="Times New Roman" w:cs="Times New Roman"/>
          <w:sz w:val="26"/>
          <w:szCs w:val="26"/>
        </w:rPr>
        <w:t>cho</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ra</w:t>
      </w:r>
      <w:r>
        <w:rPr>
          <w:rFonts w:hint="default" w:ascii="Times New Roman" w:hAnsi="Times New Roman" w:cs="Times New Roman"/>
          <w:spacing w:val="-10"/>
          <w:sz w:val="26"/>
          <w:szCs w:val="26"/>
        </w:rPr>
        <w:t xml:space="preserve"> </w:t>
      </w:r>
      <w:r>
        <w:rPr>
          <w:rFonts w:hint="default" w:ascii="Times New Roman" w:hAnsi="Times New Roman" w:cs="Times New Roman"/>
          <w:sz w:val="26"/>
          <w:szCs w:val="26"/>
        </w:rPr>
        <w:t>đời</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với</w:t>
      </w:r>
      <w:r>
        <w:rPr>
          <w:rFonts w:hint="default" w:ascii="Times New Roman" w:hAnsi="Times New Roman" w:cs="Times New Roman"/>
          <w:spacing w:val="-6"/>
          <w:sz w:val="26"/>
          <w:szCs w:val="26"/>
        </w:rPr>
        <w:t xml:space="preserve"> </w:t>
      </w:r>
      <w:r>
        <w:rPr>
          <w:rFonts w:hint="default" w:ascii="Times New Roman" w:hAnsi="Times New Roman" w:cs="Times New Roman"/>
          <w:sz w:val="26"/>
          <w:szCs w:val="26"/>
        </w:rPr>
        <w:t>mục</w:t>
      </w:r>
      <w:r>
        <w:rPr>
          <w:rFonts w:hint="default" w:ascii="Times New Roman" w:hAnsi="Times New Roman" w:cs="Times New Roman"/>
          <w:spacing w:val="-11"/>
          <w:sz w:val="26"/>
          <w:szCs w:val="26"/>
        </w:rPr>
        <w:t xml:space="preserve"> </w:t>
      </w:r>
      <w:r>
        <w:rPr>
          <w:rFonts w:hint="default" w:ascii="Times New Roman" w:hAnsi="Times New Roman" w:cs="Times New Roman"/>
          <w:sz w:val="26"/>
          <w:szCs w:val="26"/>
        </w:rPr>
        <w:t>đích</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mang</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những</w:t>
      </w:r>
      <w:r>
        <w:rPr>
          <w:rFonts w:hint="default" w:ascii="Times New Roman" w:hAnsi="Times New Roman" w:cs="Times New Roman"/>
          <w:spacing w:val="-10"/>
          <w:sz w:val="26"/>
          <w:szCs w:val="26"/>
        </w:rPr>
        <w:t xml:space="preserve"> </w:t>
      </w:r>
      <w:r>
        <w:rPr>
          <w:rFonts w:hint="default" w:ascii="Times New Roman" w:hAnsi="Times New Roman" w:cs="Times New Roman"/>
          <w:sz w:val="26"/>
          <w:szCs w:val="26"/>
        </w:rPr>
        <w:t>món</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ăn</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ngon</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đến</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tận</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nhà</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của</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từng</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khách hàng.</w:t>
      </w:r>
    </w:p>
    <w:p>
      <w:pPr>
        <w:pStyle w:val="7"/>
        <w:spacing w:before="9"/>
        <w:rPr>
          <w:rFonts w:hint="default" w:ascii="Times New Roman" w:hAnsi="Times New Roman" w:cs="Times New Roman"/>
          <w:sz w:val="26"/>
          <w:szCs w:val="26"/>
        </w:rPr>
      </w:pPr>
    </w:p>
    <w:p>
      <w:pPr>
        <w:pStyle w:val="7"/>
        <w:spacing w:line="276" w:lineRule="auto"/>
        <w:ind w:left="540" w:right="851"/>
        <w:jc w:val="both"/>
        <w:rPr>
          <w:rFonts w:hint="default" w:ascii="Times New Roman" w:hAnsi="Times New Roman" w:cs="Times New Roman"/>
          <w:sz w:val="26"/>
          <w:szCs w:val="26"/>
        </w:rPr>
      </w:pPr>
      <w:r>
        <w:rPr>
          <w:rFonts w:hint="default" w:ascii="Times New Roman" w:hAnsi="Times New Roman" w:cs="Times New Roman"/>
          <w:sz w:val="26"/>
          <w:szCs w:val="26"/>
        </w:rPr>
        <w:t>Cho đến thời điểm hiện tại đã dần dần hoàn thiện với các chức năng như sau:</w:t>
      </w:r>
    </w:p>
    <w:p>
      <w:pPr>
        <w:pStyle w:val="7"/>
        <w:rPr>
          <w:rFonts w:hint="default" w:ascii="Times New Roman" w:hAnsi="Times New Roman" w:cs="Times New Roman"/>
          <w:sz w:val="26"/>
          <w:szCs w:val="26"/>
        </w:rPr>
      </w:pPr>
    </w:p>
    <w:p>
      <w:pPr>
        <w:pStyle w:val="7"/>
        <w:rPr>
          <w:rFonts w:hint="default" w:ascii="Times New Roman" w:hAnsi="Times New Roman" w:cs="Times New Roman"/>
          <w:sz w:val="26"/>
          <w:szCs w:val="26"/>
        </w:rPr>
      </w:pPr>
    </w:p>
    <w:tbl>
      <w:tblPr>
        <w:tblStyle w:val="6"/>
        <w:tblW w:w="4696" w:type="dxa"/>
        <w:tblInd w:w="274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4696"/>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9" w:hRule="atLeast"/>
        </w:trPr>
        <w:tc>
          <w:tcPr>
            <w:tcW w:w="4696" w:type="dxa"/>
            <w:shd w:val="clear" w:color="auto" w:fill="B3B3B3"/>
          </w:tcPr>
          <w:p>
            <w:pPr>
              <w:pStyle w:val="16"/>
              <w:spacing w:before="101"/>
              <w:ind w:left="1681" w:right="1660"/>
              <w:jc w:val="center"/>
              <w:rPr>
                <w:rFonts w:hint="default" w:ascii="Times New Roman" w:hAnsi="Times New Roman" w:cs="Times New Roman"/>
                <w:b/>
                <w:sz w:val="26"/>
                <w:szCs w:val="26"/>
              </w:rPr>
            </w:pPr>
            <w:r>
              <w:rPr>
                <w:rFonts w:hint="default" w:ascii="Times New Roman" w:hAnsi="Times New Roman" w:cs="Times New Roman"/>
                <w:b/>
                <w:sz w:val="26"/>
                <w:szCs w:val="26"/>
              </w:rPr>
              <w:t>Chức Năng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5" w:hRule="atLeast"/>
        </w:trPr>
        <w:tc>
          <w:tcPr>
            <w:tcW w:w="4696" w:type="dxa"/>
          </w:tcPr>
          <w:p>
            <w:pPr>
              <w:pStyle w:val="16"/>
              <w:spacing w:before="101"/>
              <w:ind w:left="100"/>
              <w:rPr>
                <w:rFonts w:hint="default" w:ascii="Times New Roman" w:hAnsi="Times New Roman" w:cs="Times New Roman"/>
                <w:sz w:val="26"/>
                <w:szCs w:val="26"/>
              </w:rPr>
            </w:pPr>
            <w:r>
              <w:rPr>
                <w:rFonts w:hint="default" w:ascii="Times New Roman" w:hAnsi="Times New Roman" w:cs="Times New Roman"/>
                <w:sz w:val="26"/>
                <w:szCs w:val="26"/>
              </w:rPr>
              <w:t>Đăng Nhập/Đăng Xuất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4" w:hRule="atLeast"/>
        </w:trPr>
        <w:tc>
          <w:tcPr>
            <w:tcW w:w="4696" w:type="dxa"/>
          </w:tcPr>
          <w:p>
            <w:pPr>
              <w:pStyle w:val="16"/>
              <w:spacing w:before="101"/>
              <w:ind w:left="100"/>
              <w:rPr>
                <w:rFonts w:hint="default" w:ascii="Times New Roman" w:hAnsi="Times New Roman" w:cs="Times New Roman"/>
                <w:sz w:val="26"/>
                <w:szCs w:val="26"/>
              </w:rPr>
            </w:pPr>
            <w:r>
              <w:rPr>
                <w:rFonts w:hint="default" w:ascii="Times New Roman" w:hAnsi="Times New Roman" w:cs="Times New Roman"/>
                <w:sz w:val="26"/>
                <w:szCs w:val="26"/>
              </w:rPr>
              <w:t>Chọn món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9" w:hRule="atLeast"/>
        </w:trPr>
        <w:tc>
          <w:tcPr>
            <w:tcW w:w="4696" w:type="dxa"/>
          </w:tcPr>
          <w:p>
            <w:pPr>
              <w:pStyle w:val="16"/>
              <w:spacing w:before="101"/>
              <w:ind w:left="100"/>
              <w:rPr>
                <w:rFonts w:hint="default" w:ascii="Times New Roman" w:hAnsi="Times New Roman" w:cs="Times New Roman"/>
                <w:sz w:val="26"/>
                <w:szCs w:val="26"/>
              </w:rPr>
            </w:pPr>
            <w:r>
              <w:rPr>
                <w:rFonts w:hint="default" w:ascii="Times New Roman" w:hAnsi="Times New Roman" w:cs="Times New Roman"/>
                <w:sz w:val="26"/>
                <w:szCs w:val="26"/>
              </w:rPr>
              <w:t>Xem Chi tiết món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4" w:hRule="atLeast"/>
        </w:trPr>
        <w:tc>
          <w:tcPr>
            <w:tcW w:w="4696" w:type="dxa"/>
          </w:tcPr>
          <w:p>
            <w:pPr>
              <w:pStyle w:val="16"/>
              <w:spacing w:before="101"/>
              <w:ind w:left="100"/>
              <w:rPr>
                <w:rFonts w:hint="default" w:ascii="Times New Roman" w:hAnsi="Times New Roman" w:cs="Times New Roman"/>
                <w:sz w:val="26"/>
                <w:szCs w:val="26"/>
              </w:rPr>
            </w:pPr>
            <w:r>
              <w:rPr>
                <w:rFonts w:hint="default" w:ascii="Times New Roman" w:hAnsi="Times New Roman" w:cs="Times New Roman"/>
                <w:sz w:val="26"/>
                <w:szCs w:val="26"/>
              </w:rPr>
              <w:t>Giỏ Hàng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4" w:hRule="atLeast"/>
        </w:trPr>
        <w:tc>
          <w:tcPr>
            <w:tcW w:w="4696" w:type="dxa"/>
          </w:tcPr>
          <w:p>
            <w:pPr>
              <w:pStyle w:val="16"/>
              <w:spacing w:before="101"/>
              <w:ind w:left="100"/>
              <w:rPr>
                <w:rFonts w:hint="default" w:ascii="Times New Roman" w:hAnsi="Times New Roman" w:cs="Times New Roman"/>
                <w:sz w:val="26"/>
                <w:szCs w:val="26"/>
                <w:lang w:val="en-US"/>
              </w:rPr>
            </w:pPr>
            <w:r>
              <w:rPr>
                <w:rFonts w:hint="default" w:ascii="Times New Roman" w:hAnsi="Times New Roman" w:cs="Times New Roman"/>
                <w:sz w:val="26"/>
                <w:szCs w:val="26"/>
                <w:lang w:val="en-US"/>
              </w:rPr>
              <w:t>Tạo bàn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9" w:hRule="atLeast"/>
        </w:trPr>
        <w:tc>
          <w:tcPr>
            <w:tcW w:w="4696" w:type="dxa"/>
          </w:tcPr>
          <w:p>
            <w:pPr>
              <w:pStyle w:val="16"/>
              <w:spacing w:before="101"/>
              <w:ind w:left="100"/>
              <w:rPr>
                <w:rFonts w:hint="default" w:ascii="Times New Roman" w:hAnsi="Times New Roman" w:cs="Times New Roman"/>
                <w:sz w:val="26"/>
                <w:szCs w:val="26"/>
              </w:rPr>
            </w:pPr>
            <w:r>
              <w:rPr>
                <w:rFonts w:hint="default" w:ascii="Times New Roman" w:hAnsi="Times New Roman" w:cs="Times New Roman"/>
                <w:sz w:val="26"/>
                <w:szCs w:val="26"/>
              </w:rPr>
              <w:t>Tìm kiếm món ăn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4" w:hRule="atLeast"/>
        </w:trPr>
        <w:tc>
          <w:tcPr>
            <w:tcW w:w="4696" w:type="dxa"/>
          </w:tcPr>
          <w:p>
            <w:pPr>
              <w:pStyle w:val="16"/>
              <w:spacing w:before="101"/>
              <w:ind w:left="100"/>
              <w:rPr>
                <w:rFonts w:hint="default" w:ascii="Times New Roman" w:hAnsi="Times New Roman" w:cs="Times New Roman"/>
                <w:sz w:val="26"/>
                <w:szCs w:val="26"/>
              </w:rPr>
            </w:pPr>
            <w:r>
              <w:rPr>
                <w:rFonts w:hint="default" w:ascii="Times New Roman" w:hAnsi="Times New Roman" w:cs="Times New Roman"/>
                <w:sz w:val="26"/>
                <w:szCs w:val="26"/>
              </w:rPr>
              <w:t>Thêm món nhanh</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752" w:hRule="atLeast"/>
        </w:trPr>
        <w:tc>
          <w:tcPr>
            <w:tcW w:w="4696" w:type="dxa"/>
          </w:tcPr>
          <w:p>
            <w:pPr>
              <w:pStyle w:val="16"/>
              <w:spacing w:before="101" w:line="242" w:lineRule="auto"/>
              <w:ind w:left="100"/>
              <w:rPr>
                <w:rFonts w:hint="default" w:ascii="Times New Roman" w:hAnsi="Times New Roman" w:cs="Times New Roman"/>
                <w:sz w:val="26"/>
                <w:szCs w:val="26"/>
              </w:rPr>
            </w:pPr>
            <w:r>
              <w:rPr>
                <w:rFonts w:hint="default" w:ascii="Times New Roman" w:hAnsi="Times New Roman" w:cs="Times New Roman"/>
                <w:sz w:val="26"/>
                <w:szCs w:val="26"/>
              </w:rPr>
              <w:t>Thông báo tình trạng đơn hàng dựa vào mã đơn hàng.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4" w:hRule="atLeast"/>
        </w:trPr>
        <w:tc>
          <w:tcPr>
            <w:tcW w:w="4696" w:type="dxa"/>
          </w:tcPr>
          <w:p>
            <w:pPr>
              <w:pStyle w:val="16"/>
              <w:spacing w:before="101"/>
              <w:ind w:left="100"/>
              <w:rPr>
                <w:rFonts w:hint="default" w:ascii="Times New Roman" w:hAnsi="Times New Roman" w:cs="Times New Roman"/>
                <w:sz w:val="26"/>
                <w:szCs w:val="26"/>
              </w:rPr>
            </w:pPr>
            <w:r>
              <w:rPr>
                <w:rFonts w:hint="default" w:ascii="Times New Roman" w:hAnsi="Times New Roman" w:cs="Times New Roman"/>
                <w:sz w:val="26"/>
                <w:szCs w:val="26"/>
              </w:rPr>
              <w:t>Refresh Menu</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4" w:hRule="atLeast"/>
        </w:trPr>
        <w:tc>
          <w:tcPr>
            <w:tcW w:w="4696" w:type="dxa"/>
          </w:tcPr>
          <w:p>
            <w:pPr>
              <w:pStyle w:val="16"/>
              <w:spacing w:before="101"/>
              <w:ind w:left="100"/>
              <w:rPr>
                <w:rFonts w:hint="default" w:ascii="Times New Roman" w:hAnsi="Times New Roman" w:cs="Times New Roman"/>
                <w:sz w:val="26"/>
                <w:szCs w:val="26"/>
              </w:rPr>
            </w:pPr>
            <w:r>
              <w:rPr>
                <w:rFonts w:hint="default" w:ascii="Times New Roman" w:hAnsi="Times New Roman" w:cs="Times New Roman"/>
                <w:sz w:val="26"/>
                <w:szCs w:val="26"/>
              </w:rPr>
              <w:t>Đặt Hàng</w:t>
            </w:r>
          </w:p>
        </w:tc>
      </w:tr>
    </w:tbl>
    <w:p>
      <w:pPr>
        <w:spacing w:after="0"/>
        <w:rPr>
          <w:rFonts w:hint="default" w:ascii="Times New Roman" w:hAnsi="Times New Roman" w:cs="Times New Roman"/>
          <w:sz w:val="26"/>
          <w:szCs w:val="26"/>
        </w:rPr>
        <w:sectPr>
          <w:pgSz w:w="12240" w:h="15840"/>
          <w:pgMar w:top="1060" w:right="580" w:bottom="1200" w:left="900" w:header="719" w:footer="1006" w:gutter="0"/>
          <w:cols w:space="720" w:num="1"/>
        </w:sectPr>
      </w:pPr>
    </w:p>
    <w:p>
      <w:pPr>
        <w:pStyle w:val="7"/>
        <w:rPr>
          <w:rFonts w:hint="default" w:ascii="Times New Roman" w:hAnsi="Times New Roman" w:cs="Times New Roman"/>
          <w:sz w:val="26"/>
          <w:szCs w:val="26"/>
        </w:rPr>
      </w:pPr>
    </w:p>
    <w:p>
      <w:pPr>
        <w:pStyle w:val="7"/>
        <w:spacing w:before="3"/>
        <w:rPr>
          <w:rFonts w:hint="default" w:ascii="Times New Roman" w:hAnsi="Times New Roman" w:cs="Times New Roman"/>
          <w:sz w:val="26"/>
          <w:szCs w:val="26"/>
        </w:rPr>
      </w:pPr>
    </w:p>
    <w:p>
      <w:pPr>
        <w:pStyle w:val="3"/>
        <w:numPr>
          <w:ilvl w:val="1"/>
          <w:numId w:val="1"/>
        </w:numPr>
        <w:tabs>
          <w:tab w:val="left" w:pos="1260"/>
          <w:tab w:val="left" w:pos="1261"/>
        </w:tabs>
        <w:spacing w:before="89" w:after="0" w:line="240" w:lineRule="auto"/>
        <w:ind w:left="1261" w:right="0" w:hanging="721"/>
        <w:jc w:val="left"/>
        <w:rPr>
          <w:rFonts w:hint="default" w:ascii="Times New Roman" w:hAnsi="Times New Roman" w:cs="Times New Roman"/>
          <w:sz w:val="26"/>
          <w:szCs w:val="26"/>
        </w:rPr>
      </w:pPr>
      <w:bookmarkStart w:id="12" w:name="_bookmark6"/>
      <w:bookmarkEnd w:id="12"/>
      <w:bookmarkStart w:id="13" w:name="_bookmark6"/>
      <w:bookmarkEnd w:id="13"/>
      <w:r>
        <w:rPr>
          <w:rFonts w:hint="default" w:ascii="Times New Roman" w:hAnsi="Times New Roman" w:cs="Times New Roman"/>
          <w:color w:val="FF0000"/>
          <w:sz w:val="26"/>
          <w:szCs w:val="26"/>
        </w:rPr>
        <w:t>Actors và Use</w:t>
      </w:r>
      <w:r>
        <w:rPr>
          <w:rFonts w:hint="default" w:ascii="Times New Roman" w:hAnsi="Times New Roman" w:cs="Times New Roman"/>
          <w:color w:val="FF0000"/>
          <w:spacing w:val="-2"/>
          <w:sz w:val="26"/>
          <w:szCs w:val="26"/>
        </w:rPr>
        <w:t xml:space="preserve"> </w:t>
      </w:r>
      <w:r>
        <w:rPr>
          <w:rFonts w:hint="default" w:ascii="Times New Roman" w:hAnsi="Times New Roman" w:cs="Times New Roman"/>
          <w:color w:val="FF0000"/>
          <w:sz w:val="26"/>
          <w:szCs w:val="26"/>
        </w:rPr>
        <w:t>Cases</w:t>
      </w:r>
    </w:p>
    <w:p>
      <w:pPr>
        <w:pStyle w:val="7"/>
        <w:spacing w:before="1"/>
        <w:rPr>
          <w:rFonts w:hint="default" w:ascii="Times New Roman" w:hAnsi="Times New Roman" w:cs="Times New Roman"/>
          <w:sz w:val="26"/>
          <w:szCs w:val="26"/>
        </w:rPr>
      </w:pPr>
    </w:p>
    <w:p>
      <w:pPr>
        <w:pStyle w:val="15"/>
        <w:numPr>
          <w:ilvl w:val="2"/>
          <w:numId w:val="1"/>
        </w:numPr>
        <w:tabs>
          <w:tab w:val="left" w:pos="1261"/>
        </w:tabs>
        <w:spacing w:before="0" w:after="0" w:line="240" w:lineRule="auto"/>
        <w:ind w:left="1261" w:right="0" w:hanging="721"/>
        <w:jc w:val="left"/>
        <w:rPr>
          <w:rFonts w:hint="default" w:ascii="Times New Roman" w:hAnsi="Times New Roman" w:cs="Times New Roman"/>
          <w:color w:val="BB001C"/>
          <w:sz w:val="26"/>
          <w:szCs w:val="26"/>
        </w:rPr>
      </w:pPr>
      <w:bookmarkStart w:id="14" w:name="_bookmark7"/>
      <w:bookmarkEnd w:id="14"/>
      <w:bookmarkStart w:id="15" w:name="_bookmark7"/>
      <w:bookmarkEnd w:id="15"/>
      <w:r>
        <w:rPr>
          <w:rFonts w:hint="default" w:ascii="Times New Roman" w:hAnsi="Times New Roman" w:cs="Times New Roman"/>
          <w:color w:val="BB001C"/>
          <w:sz w:val="26"/>
          <w:szCs w:val="26"/>
        </w:rPr>
        <w:t>Các Use Case</w:t>
      </w:r>
      <w:r>
        <w:rPr>
          <w:rFonts w:hint="default" w:ascii="Times New Roman" w:hAnsi="Times New Roman" w:cs="Times New Roman"/>
          <w:color w:val="BB001C"/>
          <w:spacing w:val="-7"/>
          <w:sz w:val="26"/>
          <w:szCs w:val="26"/>
        </w:rPr>
        <w:t xml:space="preserve"> </w:t>
      </w:r>
      <w:r>
        <w:rPr>
          <w:rFonts w:hint="default" w:ascii="Times New Roman" w:hAnsi="Times New Roman" w:cs="Times New Roman"/>
          <w:color w:val="BB001C"/>
          <w:sz w:val="26"/>
          <w:szCs w:val="26"/>
        </w:rPr>
        <w:t>Diagram</w:t>
      </w:r>
    </w:p>
    <w:p>
      <w:pPr>
        <w:pStyle w:val="7"/>
        <w:spacing w:before="5"/>
        <w:rPr>
          <w:rFonts w:hint="default" w:ascii="Times New Roman" w:hAnsi="Times New Roman" w:cs="Times New Roman"/>
          <w:sz w:val="26"/>
          <w:szCs w:val="26"/>
        </w:rPr>
      </w:pPr>
      <w:r>
        <w:rPr>
          <w:rFonts w:hint="default" w:ascii="Times New Roman" w:hAnsi="Times New Roman" w:cs="Times New Roman"/>
          <w:sz w:val="26"/>
          <w:szCs w:val="26"/>
        </w:rPr>
        <w:drawing>
          <wp:anchor distT="0" distB="0" distL="0" distR="0" simplePos="0" relativeHeight="251659264" behindDoc="0" locked="0" layoutInCell="1" allowOverlap="1">
            <wp:simplePos x="0" y="0"/>
            <wp:positionH relativeFrom="page">
              <wp:posOffset>920115</wp:posOffset>
            </wp:positionH>
            <wp:positionV relativeFrom="paragraph">
              <wp:posOffset>180975</wp:posOffset>
            </wp:positionV>
            <wp:extent cx="5928995" cy="5060950"/>
            <wp:effectExtent l="0" t="0" r="0" b="0"/>
            <wp:wrapTopAndBottom/>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jpeg"/>
                    <pic:cNvPicPr>
                      <a:picLocks noChangeAspect="1"/>
                    </pic:cNvPicPr>
                  </pic:nvPicPr>
                  <pic:blipFill>
                    <a:blip r:embed="rId11" cstate="print"/>
                    <a:stretch>
                      <a:fillRect/>
                    </a:stretch>
                  </pic:blipFill>
                  <pic:spPr>
                    <a:xfrm>
                      <a:off x="0" y="0"/>
                      <a:ext cx="5929297" cy="5060727"/>
                    </a:xfrm>
                    <a:prstGeom prst="rect">
                      <a:avLst/>
                    </a:prstGeom>
                  </pic:spPr>
                </pic:pic>
              </a:graphicData>
            </a:graphic>
          </wp:anchor>
        </w:drawing>
      </w:r>
    </w:p>
    <w:p>
      <w:pPr>
        <w:pStyle w:val="4"/>
        <w:numPr>
          <w:ilvl w:val="3"/>
          <w:numId w:val="1"/>
        </w:numPr>
        <w:tabs>
          <w:tab w:val="left" w:pos="4546"/>
        </w:tabs>
        <w:spacing w:before="223" w:after="0" w:line="240" w:lineRule="auto"/>
        <w:ind w:left="4545" w:right="0" w:hanging="361"/>
        <w:jc w:val="left"/>
        <w:rPr>
          <w:rFonts w:hint="default" w:ascii="Times New Roman" w:hAnsi="Times New Roman" w:cs="Times New Roman"/>
          <w:sz w:val="26"/>
          <w:szCs w:val="26"/>
        </w:rPr>
      </w:pPr>
      <w:r>
        <w:rPr>
          <w:rFonts w:hint="default" w:ascii="Times New Roman" w:hAnsi="Times New Roman" w:cs="Times New Roman"/>
          <w:sz w:val="26"/>
          <w:szCs w:val="26"/>
        </w:rPr>
        <w:t>Use case Diagram</w:t>
      </w:r>
    </w:p>
    <w:p>
      <w:pPr>
        <w:pStyle w:val="7"/>
        <w:rPr>
          <w:rFonts w:hint="default" w:ascii="Times New Roman" w:hAnsi="Times New Roman" w:cs="Times New Roman"/>
          <w:b/>
          <w:sz w:val="26"/>
          <w:szCs w:val="26"/>
        </w:rPr>
      </w:pPr>
    </w:p>
    <w:p>
      <w:pPr>
        <w:pStyle w:val="7"/>
        <w:rPr>
          <w:rFonts w:hint="default" w:ascii="Times New Roman" w:hAnsi="Times New Roman" w:cs="Times New Roman"/>
          <w:b/>
          <w:sz w:val="26"/>
          <w:szCs w:val="26"/>
        </w:rPr>
      </w:pPr>
    </w:p>
    <w:p>
      <w:pPr>
        <w:pStyle w:val="7"/>
        <w:rPr>
          <w:rFonts w:hint="default" w:ascii="Times New Roman" w:hAnsi="Times New Roman" w:cs="Times New Roman"/>
          <w:b/>
          <w:sz w:val="26"/>
          <w:szCs w:val="26"/>
        </w:rPr>
      </w:pPr>
    </w:p>
    <w:p>
      <w:pPr>
        <w:pStyle w:val="7"/>
        <w:rPr>
          <w:rFonts w:hint="default" w:ascii="Times New Roman" w:hAnsi="Times New Roman" w:cs="Times New Roman"/>
          <w:b/>
          <w:sz w:val="26"/>
          <w:szCs w:val="26"/>
        </w:rPr>
      </w:pPr>
    </w:p>
    <w:p>
      <w:pPr>
        <w:pStyle w:val="7"/>
        <w:rPr>
          <w:rFonts w:hint="default" w:ascii="Times New Roman" w:hAnsi="Times New Roman" w:cs="Times New Roman"/>
          <w:b/>
          <w:sz w:val="26"/>
          <w:szCs w:val="26"/>
        </w:rPr>
      </w:pPr>
    </w:p>
    <w:p>
      <w:pPr>
        <w:pStyle w:val="15"/>
        <w:numPr>
          <w:ilvl w:val="2"/>
          <w:numId w:val="1"/>
        </w:numPr>
        <w:tabs>
          <w:tab w:val="left" w:pos="1261"/>
        </w:tabs>
        <w:spacing w:before="0" w:after="0" w:line="240" w:lineRule="auto"/>
        <w:ind w:left="1261" w:right="0" w:hanging="721"/>
        <w:jc w:val="left"/>
        <w:rPr>
          <w:rFonts w:hint="default" w:ascii="Times New Roman" w:hAnsi="Times New Roman" w:cs="Times New Roman"/>
          <w:b/>
          <w:color w:val="BB001C"/>
          <w:sz w:val="26"/>
          <w:szCs w:val="26"/>
        </w:rPr>
      </w:pPr>
      <w:bookmarkStart w:id="16" w:name="_bookmark8"/>
      <w:bookmarkEnd w:id="16"/>
      <w:bookmarkStart w:id="17" w:name="_bookmark8"/>
      <w:bookmarkEnd w:id="17"/>
      <w:r>
        <w:rPr>
          <w:rFonts w:hint="default" w:ascii="Times New Roman" w:hAnsi="Times New Roman" w:cs="Times New Roman"/>
          <w:b/>
          <w:sz w:val="26"/>
          <w:szCs w:val="26"/>
        </w:rPr>
        <w:t>Mô tả</w:t>
      </w:r>
      <w:r>
        <w:rPr>
          <w:rFonts w:hint="default" w:ascii="Times New Roman" w:hAnsi="Times New Roman" w:cs="Times New Roman"/>
          <w:b/>
          <w:spacing w:val="1"/>
          <w:sz w:val="26"/>
          <w:szCs w:val="26"/>
        </w:rPr>
        <w:t xml:space="preserve"> </w:t>
      </w:r>
      <w:r>
        <w:rPr>
          <w:rFonts w:hint="default" w:ascii="Times New Roman" w:hAnsi="Times New Roman" w:cs="Times New Roman"/>
          <w:b/>
          <w:sz w:val="26"/>
          <w:szCs w:val="26"/>
        </w:rPr>
        <w:t>Actors</w:t>
      </w:r>
    </w:p>
    <w:p>
      <w:pPr>
        <w:pStyle w:val="7"/>
        <w:spacing w:before="7" w:after="1"/>
        <w:rPr>
          <w:rFonts w:hint="default" w:ascii="Times New Roman" w:hAnsi="Times New Roman" w:cs="Times New Roman"/>
          <w:b/>
          <w:sz w:val="26"/>
          <w:szCs w:val="26"/>
        </w:rPr>
      </w:pPr>
    </w:p>
    <w:tbl>
      <w:tblPr>
        <w:tblStyle w:val="6"/>
        <w:tblW w:w="0" w:type="auto"/>
        <w:tblInd w:w="1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42"/>
        <w:gridCol w:w="2881"/>
        <w:gridCol w:w="700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6" w:hRule="atLeast"/>
        </w:trPr>
        <w:tc>
          <w:tcPr>
            <w:tcW w:w="542" w:type="dxa"/>
            <w:shd w:val="clear" w:color="auto" w:fill="F1F1F1"/>
          </w:tcPr>
          <w:p>
            <w:pPr>
              <w:pStyle w:val="16"/>
              <w:ind w:left="114"/>
              <w:rPr>
                <w:rFonts w:hint="default" w:ascii="Times New Roman" w:hAnsi="Times New Roman" w:cs="Times New Roman"/>
                <w:b/>
                <w:sz w:val="26"/>
                <w:szCs w:val="26"/>
              </w:rPr>
            </w:pPr>
            <w:r>
              <w:rPr>
                <w:rFonts w:hint="default" w:ascii="Times New Roman" w:hAnsi="Times New Roman" w:cs="Times New Roman"/>
                <w:b/>
                <w:color w:val="CC0000"/>
                <w:w w:val="99"/>
                <w:sz w:val="26"/>
                <w:szCs w:val="26"/>
              </w:rPr>
              <w:t>#</w:t>
            </w:r>
          </w:p>
        </w:tc>
        <w:tc>
          <w:tcPr>
            <w:tcW w:w="2881" w:type="dxa"/>
            <w:shd w:val="clear" w:color="auto" w:fill="F1F1F1"/>
          </w:tcPr>
          <w:p>
            <w:pPr>
              <w:pStyle w:val="16"/>
              <w:ind w:left="110"/>
              <w:rPr>
                <w:rFonts w:hint="default" w:ascii="Times New Roman" w:hAnsi="Times New Roman" w:cs="Times New Roman"/>
                <w:b/>
                <w:sz w:val="26"/>
                <w:szCs w:val="26"/>
              </w:rPr>
            </w:pPr>
            <w:r>
              <w:rPr>
                <w:rFonts w:hint="default" w:ascii="Times New Roman" w:hAnsi="Times New Roman" w:cs="Times New Roman"/>
                <w:b/>
                <w:color w:val="CC0000"/>
                <w:sz w:val="26"/>
                <w:szCs w:val="26"/>
              </w:rPr>
              <w:t>Tên Actor</w:t>
            </w:r>
          </w:p>
        </w:tc>
        <w:tc>
          <w:tcPr>
            <w:tcW w:w="7006" w:type="dxa"/>
            <w:shd w:val="clear" w:color="auto" w:fill="F1F1F1"/>
          </w:tcPr>
          <w:p>
            <w:pPr>
              <w:pStyle w:val="16"/>
              <w:ind w:left="111"/>
              <w:rPr>
                <w:rFonts w:hint="default" w:ascii="Times New Roman" w:hAnsi="Times New Roman" w:cs="Times New Roman"/>
                <w:b/>
                <w:sz w:val="26"/>
                <w:szCs w:val="26"/>
              </w:rPr>
            </w:pPr>
            <w:r>
              <w:rPr>
                <w:rFonts w:hint="default" w:ascii="Times New Roman" w:hAnsi="Times New Roman" w:cs="Times New Roman"/>
                <w:b/>
                <w:color w:val="CC0000"/>
                <w:sz w:val="26"/>
                <w:szCs w:val="26"/>
              </w:rPr>
              <w:t>Mô tả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6" w:hRule="atLeast"/>
        </w:trPr>
        <w:tc>
          <w:tcPr>
            <w:tcW w:w="542" w:type="dxa"/>
          </w:tcPr>
          <w:p>
            <w:pPr>
              <w:pStyle w:val="16"/>
              <w:ind w:left="114"/>
              <w:rPr>
                <w:rFonts w:hint="default" w:ascii="Times New Roman" w:hAnsi="Times New Roman" w:cs="Times New Roman"/>
                <w:sz w:val="26"/>
                <w:szCs w:val="26"/>
              </w:rPr>
            </w:pPr>
            <w:r>
              <w:rPr>
                <w:rFonts w:hint="default" w:ascii="Times New Roman" w:hAnsi="Times New Roman" w:cs="Times New Roman"/>
                <w:w w:val="99"/>
                <w:sz w:val="26"/>
                <w:szCs w:val="26"/>
              </w:rPr>
              <w:t>1</w:t>
            </w:r>
          </w:p>
        </w:tc>
        <w:tc>
          <w:tcPr>
            <w:tcW w:w="2881" w:type="dxa"/>
          </w:tcPr>
          <w:p>
            <w:pPr>
              <w:pStyle w:val="16"/>
              <w:ind w:left="110"/>
              <w:rPr>
                <w:rFonts w:hint="default" w:ascii="Times New Roman" w:hAnsi="Times New Roman" w:cs="Times New Roman"/>
                <w:sz w:val="26"/>
                <w:szCs w:val="26"/>
              </w:rPr>
            </w:pPr>
            <w:r>
              <w:rPr>
                <w:rFonts w:hint="default" w:ascii="Times New Roman" w:hAnsi="Times New Roman" w:cs="Times New Roman"/>
                <w:sz w:val="26"/>
                <w:szCs w:val="26"/>
              </w:rPr>
              <w:t>Admin</w:t>
            </w:r>
          </w:p>
        </w:tc>
        <w:tc>
          <w:tcPr>
            <w:tcW w:w="7006" w:type="dxa"/>
          </w:tcPr>
          <w:p>
            <w:pPr>
              <w:pStyle w:val="16"/>
              <w:ind w:left="111"/>
              <w:rPr>
                <w:rFonts w:hint="default" w:ascii="Times New Roman" w:hAnsi="Times New Roman" w:cs="Times New Roman"/>
                <w:sz w:val="26"/>
                <w:szCs w:val="26"/>
              </w:rPr>
            </w:pPr>
            <w:r>
              <w:rPr>
                <w:rFonts w:hint="default" w:ascii="Times New Roman" w:hAnsi="Times New Roman" w:cs="Times New Roman"/>
                <w:sz w:val="26"/>
                <w:szCs w:val="26"/>
              </w:rPr>
              <w:t>Quản lý account, bảo trì hệ thống</w:t>
            </w:r>
          </w:p>
        </w:tc>
      </w:tr>
    </w:tbl>
    <w:p>
      <w:pPr>
        <w:spacing w:after="0"/>
        <w:rPr>
          <w:rFonts w:hint="default" w:ascii="Times New Roman" w:hAnsi="Times New Roman" w:cs="Times New Roman"/>
          <w:sz w:val="26"/>
          <w:szCs w:val="26"/>
        </w:rPr>
        <w:sectPr>
          <w:pgSz w:w="12240" w:h="15840"/>
          <w:pgMar w:top="1060" w:right="580" w:bottom="1200" w:left="900" w:header="719" w:footer="1006" w:gutter="0"/>
          <w:cols w:space="720" w:num="1"/>
        </w:sectPr>
      </w:pPr>
    </w:p>
    <w:p>
      <w:pPr>
        <w:pStyle w:val="7"/>
        <w:rPr>
          <w:rFonts w:hint="default" w:ascii="Times New Roman" w:hAnsi="Times New Roman" w:cs="Times New Roman"/>
          <w:b/>
          <w:sz w:val="26"/>
          <w:szCs w:val="26"/>
        </w:rPr>
      </w:pPr>
    </w:p>
    <w:p>
      <w:pPr>
        <w:pStyle w:val="7"/>
        <w:spacing w:before="10" w:after="1"/>
        <w:rPr>
          <w:rFonts w:hint="default" w:ascii="Times New Roman" w:hAnsi="Times New Roman" w:cs="Times New Roman"/>
          <w:b/>
          <w:sz w:val="26"/>
          <w:szCs w:val="26"/>
        </w:rPr>
      </w:pPr>
    </w:p>
    <w:tbl>
      <w:tblPr>
        <w:tblStyle w:val="6"/>
        <w:tblW w:w="0" w:type="auto"/>
        <w:tblInd w:w="1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42"/>
        <w:gridCol w:w="2881"/>
        <w:gridCol w:w="700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3" w:hRule="atLeast"/>
        </w:trPr>
        <w:tc>
          <w:tcPr>
            <w:tcW w:w="542" w:type="dxa"/>
          </w:tcPr>
          <w:p>
            <w:pPr>
              <w:pStyle w:val="16"/>
              <w:ind w:left="114"/>
              <w:rPr>
                <w:rFonts w:hint="default" w:ascii="Times New Roman" w:hAnsi="Times New Roman" w:cs="Times New Roman"/>
                <w:sz w:val="26"/>
                <w:szCs w:val="26"/>
              </w:rPr>
            </w:pPr>
            <w:r>
              <w:rPr>
                <w:rFonts w:hint="default" w:ascii="Times New Roman" w:hAnsi="Times New Roman" w:cs="Times New Roman"/>
                <w:w w:val="99"/>
                <w:sz w:val="26"/>
                <w:szCs w:val="26"/>
              </w:rPr>
              <w:t>2</w:t>
            </w:r>
          </w:p>
        </w:tc>
        <w:tc>
          <w:tcPr>
            <w:tcW w:w="2881" w:type="dxa"/>
          </w:tcPr>
          <w:p>
            <w:pPr>
              <w:pStyle w:val="16"/>
              <w:ind w:left="110"/>
              <w:rPr>
                <w:rFonts w:hint="default" w:ascii="Times New Roman" w:hAnsi="Times New Roman" w:cs="Times New Roman"/>
                <w:sz w:val="26"/>
                <w:szCs w:val="26"/>
              </w:rPr>
            </w:pPr>
            <w:r>
              <w:rPr>
                <w:rFonts w:hint="default" w:ascii="Times New Roman" w:hAnsi="Times New Roman" w:cs="Times New Roman"/>
                <w:sz w:val="26"/>
                <w:szCs w:val="26"/>
              </w:rPr>
              <w:t>Customer</w:t>
            </w:r>
          </w:p>
        </w:tc>
        <w:tc>
          <w:tcPr>
            <w:tcW w:w="7006" w:type="dxa"/>
          </w:tcPr>
          <w:p>
            <w:pPr>
              <w:pStyle w:val="16"/>
              <w:ind w:left="111"/>
              <w:rPr>
                <w:rFonts w:hint="default" w:ascii="Times New Roman" w:hAnsi="Times New Roman" w:cs="Times New Roman"/>
                <w:sz w:val="26"/>
                <w:szCs w:val="26"/>
              </w:rPr>
            </w:pPr>
            <w:r>
              <w:rPr>
                <w:rFonts w:hint="default" w:ascii="Times New Roman" w:hAnsi="Times New Roman" w:cs="Times New Roman"/>
                <w:sz w:val="26"/>
                <w:szCs w:val="26"/>
              </w:rPr>
              <w:t>Khách hàng truy cập vào ứng dụng để đặt mua thức ăn, thức</w:t>
            </w:r>
          </w:p>
          <w:p>
            <w:pPr>
              <w:pStyle w:val="16"/>
              <w:spacing w:before="41"/>
              <w:ind w:left="111"/>
              <w:rPr>
                <w:rFonts w:hint="default" w:ascii="Times New Roman" w:hAnsi="Times New Roman" w:cs="Times New Roman"/>
                <w:sz w:val="26"/>
                <w:szCs w:val="26"/>
              </w:rPr>
            </w:pPr>
            <w:r>
              <w:rPr>
                <w:rFonts w:hint="default" w:ascii="Times New Roman" w:hAnsi="Times New Roman" w:cs="Times New Roman"/>
                <w:sz w:val="26"/>
                <w:szCs w:val="26"/>
              </w:rPr>
              <w:t>uống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6" w:hRule="atLeast"/>
        </w:trPr>
        <w:tc>
          <w:tcPr>
            <w:tcW w:w="542" w:type="dxa"/>
          </w:tcPr>
          <w:p>
            <w:pPr>
              <w:pStyle w:val="16"/>
              <w:spacing w:before="1"/>
              <w:ind w:left="114"/>
              <w:rPr>
                <w:rFonts w:hint="default" w:ascii="Times New Roman" w:hAnsi="Times New Roman" w:cs="Times New Roman"/>
                <w:sz w:val="26"/>
                <w:szCs w:val="26"/>
              </w:rPr>
            </w:pPr>
            <w:r>
              <w:rPr>
                <w:rFonts w:hint="default" w:ascii="Times New Roman" w:hAnsi="Times New Roman" w:cs="Times New Roman"/>
                <w:w w:val="99"/>
                <w:sz w:val="26"/>
                <w:szCs w:val="26"/>
              </w:rPr>
              <w:t>3</w:t>
            </w:r>
          </w:p>
        </w:tc>
        <w:tc>
          <w:tcPr>
            <w:tcW w:w="2881" w:type="dxa"/>
          </w:tcPr>
          <w:p>
            <w:pPr>
              <w:pStyle w:val="16"/>
              <w:spacing w:before="1"/>
              <w:ind w:left="110"/>
              <w:rPr>
                <w:rFonts w:hint="default" w:ascii="Times New Roman" w:hAnsi="Times New Roman" w:cs="Times New Roman"/>
                <w:sz w:val="26"/>
                <w:szCs w:val="26"/>
              </w:rPr>
            </w:pPr>
            <w:r>
              <w:rPr>
                <w:rFonts w:hint="default" w:ascii="Times New Roman" w:hAnsi="Times New Roman" w:cs="Times New Roman"/>
                <w:sz w:val="26"/>
                <w:szCs w:val="26"/>
              </w:rPr>
              <w:t>Staff</w:t>
            </w:r>
          </w:p>
        </w:tc>
        <w:tc>
          <w:tcPr>
            <w:tcW w:w="7006" w:type="dxa"/>
          </w:tcPr>
          <w:p>
            <w:pPr>
              <w:pStyle w:val="16"/>
              <w:spacing w:before="1"/>
              <w:ind w:left="111"/>
              <w:rPr>
                <w:rFonts w:hint="default" w:ascii="Times New Roman" w:hAnsi="Times New Roman" w:cs="Times New Roman"/>
                <w:sz w:val="26"/>
                <w:szCs w:val="26"/>
              </w:rPr>
            </w:pPr>
            <w:r>
              <w:rPr>
                <w:rFonts w:hint="default" w:ascii="Times New Roman" w:hAnsi="Times New Roman" w:cs="Times New Roman"/>
                <w:sz w:val="26"/>
                <w:szCs w:val="26"/>
              </w:rPr>
              <w:t>Quản lý update món ăn, nhận order,...</w:t>
            </w:r>
          </w:p>
        </w:tc>
      </w:tr>
    </w:tbl>
    <w:p>
      <w:pPr>
        <w:pStyle w:val="7"/>
        <w:rPr>
          <w:rFonts w:hint="default" w:ascii="Times New Roman" w:hAnsi="Times New Roman" w:cs="Times New Roman"/>
          <w:b/>
          <w:sz w:val="26"/>
          <w:szCs w:val="26"/>
        </w:rPr>
      </w:pPr>
    </w:p>
    <w:p>
      <w:pPr>
        <w:pStyle w:val="7"/>
        <w:spacing w:before="8"/>
        <w:rPr>
          <w:rFonts w:hint="default" w:ascii="Times New Roman" w:hAnsi="Times New Roman" w:cs="Times New Roman"/>
          <w:b/>
          <w:sz w:val="26"/>
          <w:szCs w:val="26"/>
        </w:rPr>
      </w:pPr>
    </w:p>
    <w:p>
      <w:pPr>
        <w:pStyle w:val="15"/>
        <w:numPr>
          <w:ilvl w:val="2"/>
          <w:numId w:val="1"/>
        </w:numPr>
        <w:tabs>
          <w:tab w:val="left" w:pos="1261"/>
        </w:tabs>
        <w:spacing w:before="90" w:after="0" w:line="240" w:lineRule="auto"/>
        <w:ind w:left="1261" w:right="0" w:hanging="721"/>
        <w:jc w:val="left"/>
        <w:rPr>
          <w:rFonts w:hint="default" w:ascii="Times New Roman" w:hAnsi="Times New Roman" w:cs="Times New Roman"/>
          <w:color w:val="BB001C"/>
          <w:sz w:val="26"/>
          <w:szCs w:val="26"/>
        </w:rPr>
      </w:pPr>
      <w:bookmarkStart w:id="18" w:name="_bookmark9"/>
      <w:bookmarkEnd w:id="18"/>
      <w:bookmarkStart w:id="19" w:name="_bookmark9"/>
      <w:bookmarkEnd w:id="19"/>
      <w:r>
        <w:rPr>
          <w:rFonts w:hint="default" w:ascii="Times New Roman" w:hAnsi="Times New Roman" w:cs="Times New Roman"/>
          <w:color w:val="BB001C"/>
          <w:sz w:val="26"/>
          <w:szCs w:val="26"/>
        </w:rPr>
        <w:t>Mô tả Use</w:t>
      </w:r>
      <w:r>
        <w:rPr>
          <w:rFonts w:hint="default" w:ascii="Times New Roman" w:hAnsi="Times New Roman" w:cs="Times New Roman"/>
          <w:color w:val="BB001C"/>
          <w:spacing w:val="-8"/>
          <w:sz w:val="26"/>
          <w:szCs w:val="26"/>
        </w:rPr>
        <w:t xml:space="preserve"> </w:t>
      </w:r>
      <w:r>
        <w:rPr>
          <w:rFonts w:hint="default" w:ascii="Times New Roman" w:hAnsi="Times New Roman" w:cs="Times New Roman"/>
          <w:color w:val="BB001C"/>
          <w:sz w:val="26"/>
          <w:szCs w:val="26"/>
        </w:rPr>
        <w:t>Cases</w:t>
      </w:r>
    </w:p>
    <w:p>
      <w:pPr>
        <w:pStyle w:val="7"/>
        <w:spacing w:before="10"/>
        <w:rPr>
          <w:rFonts w:hint="default" w:ascii="Times New Roman" w:hAnsi="Times New Roman" w:cs="Times New Roman"/>
          <w:sz w:val="26"/>
          <w:szCs w:val="26"/>
        </w:rPr>
      </w:pPr>
    </w:p>
    <w:tbl>
      <w:tblPr>
        <w:tblStyle w:val="6"/>
        <w:tblW w:w="0" w:type="auto"/>
        <w:tblInd w:w="1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42"/>
        <w:gridCol w:w="1047"/>
        <w:gridCol w:w="3135"/>
        <w:gridCol w:w="571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1" w:hRule="atLeast"/>
        </w:trPr>
        <w:tc>
          <w:tcPr>
            <w:tcW w:w="542" w:type="dxa"/>
            <w:shd w:val="clear" w:color="auto" w:fill="F1F1F1"/>
          </w:tcPr>
          <w:p>
            <w:pPr>
              <w:pStyle w:val="16"/>
              <w:ind w:left="114"/>
              <w:rPr>
                <w:rFonts w:hint="default" w:ascii="Times New Roman" w:hAnsi="Times New Roman" w:cs="Times New Roman"/>
                <w:b/>
                <w:sz w:val="26"/>
                <w:szCs w:val="26"/>
              </w:rPr>
            </w:pPr>
            <w:r>
              <w:rPr>
                <w:rFonts w:hint="default" w:ascii="Times New Roman" w:hAnsi="Times New Roman" w:cs="Times New Roman"/>
                <w:b/>
                <w:color w:val="CC0000"/>
                <w:w w:val="99"/>
                <w:sz w:val="26"/>
                <w:szCs w:val="26"/>
              </w:rPr>
              <w:t>#</w:t>
            </w:r>
          </w:p>
        </w:tc>
        <w:tc>
          <w:tcPr>
            <w:tcW w:w="1047" w:type="dxa"/>
            <w:shd w:val="clear" w:color="auto" w:fill="F1F1F1"/>
          </w:tcPr>
          <w:p>
            <w:pPr>
              <w:pStyle w:val="16"/>
              <w:ind w:left="110"/>
              <w:rPr>
                <w:rFonts w:hint="default" w:ascii="Times New Roman" w:hAnsi="Times New Roman" w:cs="Times New Roman"/>
                <w:b/>
                <w:sz w:val="26"/>
                <w:szCs w:val="26"/>
              </w:rPr>
            </w:pPr>
            <w:r>
              <w:rPr>
                <w:rFonts w:hint="default" w:ascii="Times New Roman" w:hAnsi="Times New Roman" w:cs="Times New Roman"/>
                <w:b/>
                <w:color w:val="CC0000"/>
                <w:sz w:val="26"/>
                <w:szCs w:val="26"/>
              </w:rPr>
              <w:t>Code</w:t>
            </w:r>
          </w:p>
        </w:tc>
        <w:tc>
          <w:tcPr>
            <w:tcW w:w="3135" w:type="dxa"/>
            <w:shd w:val="clear" w:color="auto" w:fill="F1F1F1"/>
          </w:tcPr>
          <w:p>
            <w:pPr>
              <w:pStyle w:val="16"/>
              <w:ind w:left="115"/>
              <w:rPr>
                <w:rFonts w:hint="default" w:ascii="Times New Roman" w:hAnsi="Times New Roman" w:cs="Times New Roman"/>
                <w:b/>
                <w:sz w:val="26"/>
                <w:szCs w:val="26"/>
              </w:rPr>
            </w:pPr>
            <w:r>
              <w:rPr>
                <w:rFonts w:hint="default" w:ascii="Times New Roman" w:hAnsi="Times New Roman" w:cs="Times New Roman"/>
                <w:b/>
                <w:color w:val="CC0000"/>
                <w:sz w:val="26"/>
                <w:szCs w:val="26"/>
              </w:rPr>
              <w:t>Name</w:t>
            </w:r>
          </w:p>
        </w:tc>
        <w:tc>
          <w:tcPr>
            <w:tcW w:w="5719" w:type="dxa"/>
            <w:shd w:val="clear" w:color="auto" w:fill="F1F1F1"/>
          </w:tcPr>
          <w:p>
            <w:pPr>
              <w:pStyle w:val="16"/>
              <w:ind w:left="116"/>
              <w:rPr>
                <w:rFonts w:hint="default" w:ascii="Times New Roman" w:hAnsi="Times New Roman" w:cs="Times New Roman"/>
                <w:b/>
                <w:sz w:val="26"/>
                <w:szCs w:val="26"/>
              </w:rPr>
            </w:pPr>
            <w:r>
              <w:rPr>
                <w:rFonts w:hint="default" w:ascii="Times New Roman" w:hAnsi="Times New Roman" w:cs="Times New Roman"/>
                <w:b/>
                <w:color w:val="CC0000"/>
                <w:sz w:val="26"/>
                <w:szCs w:val="26"/>
              </w:rPr>
              <w:t>Brief 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6" w:hRule="atLeast"/>
        </w:trPr>
        <w:tc>
          <w:tcPr>
            <w:tcW w:w="542" w:type="dxa"/>
          </w:tcPr>
          <w:p>
            <w:pPr>
              <w:pStyle w:val="16"/>
              <w:ind w:left="114"/>
              <w:rPr>
                <w:rFonts w:hint="default" w:ascii="Times New Roman" w:hAnsi="Times New Roman" w:cs="Times New Roman"/>
                <w:sz w:val="26"/>
                <w:szCs w:val="26"/>
              </w:rPr>
            </w:pPr>
            <w:r>
              <w:rPr>
                <w:rFonts w:hint="default" w:ascii="Times New Roman" w:hAnsi="Times New Roman" w:cs="Times New Roman"/>
                <w:w w:val="99"/>
                <w:sz w:val="26"/>
                <w:szCs w:val="26"/>
              </w:rPr>
              <w:t>1</w:t>
            </w:r>
          </w:p>
        </w:tc>
        <w:tc>
          <w:tcPr>
            <w:tcW w:w="1047" w:type="dxa"/>
          </w:tcPr>
          <w:p>
            <w:pPr>
              <w:pStyle w:val="16"/>
              <w:ind w:left="110"/>
              <w:rPr>
                <w:rFonts w:hint="default" w:ascii="Times New Roman" w:hAnsi="Times New Roman" w:cs="Times New Roman"/>
                <w:sz w:val="26"/>
                <w:szCs w:val="26"/>
              </w:rPr>
            </w:pPr>
            <w:r>
              <w:rPr>
                <w:rFonts w:hint="default" w:ascii="Times New Roman" w:hAnsi="Times New Roman" w:cs="Times New Roman"/>
                <w:sz w:val="26"/>
                <w:szCs w:val="26"/>
              </w:rPr>
              <w:t>UC01</w:t>
            </w:r>
          </w:p>
        </w:tc>
        <w:tc>
          <w:tcPr>
            <w:tcW w:w="3135" w:type="dxa"/>
          </w:tcPr>
          <w:p>
            <w:pPr>
              <w:pStyle w:val="16"/>
              <w:ind w:left="115"/>
              <w:rPr>
                <w:rFonts w:hint="default" w:ascii="Times New Roman" w:hAnsi="Times New Roman" w:cs="Times New Roman"/>
                <w:sz w:val="26"/>
                <w:szCs w:val="26"/>
              </w:rPr>
            </w:pPr>
            <w:r>
              <w:rPr>
                <w:rFonts w:hint="default" w:ascii="Times New Roman" w:hAnsi="Times New Roman" w:cs="Times New Roman"/>
                <w:sz w:val="26"/>
                <w:szCs w:val="26"/>
              </w:rPr>
              <w:t>Sign In</w:t>
            </w:r>
          </w:p>
        </w:tc>
        <w:tc>
          <w:tcPr>
            <w:tcW w:w="5719" w:type="dxa"/>
          </w:tcPr>
          <w:p>
            <w:pPr>
              <w:pStyle w:val="16"/>
              <w:ind w:left="116"/>
              <w:rPr>
                <w:rFonts w:hint="default" w:ascii="Times New Roman" w:hAnsi="Times New Roman" w:cs="Times New Roman"/>
                <w:sz w:val="26"/>
                <w:szCs w:val="26"/>
              </w:rPr>
            </w:pPr>
            <w:r>
              <w:rPr>
                <w:rFonts w:hint="default" w:ascii="Times New Roman" w:hAnsi="Times New Roman" w:cs="Times New Roman"/>
                <w:sz w:val="26"/>
                <w:szCs w:val="26"/>
              </w:rPr>
              <w:t>Cho phép khách hàng đăng nhập vào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16" w:hRule="atLeast"/>
        </w:trPr>
        <w:tc>
          <w:tcPr>
            <w:tcW w:w="542" w:type="dxa"/>
          </w:tcPr>
          <w:p>
            <w:pPr>
              <w:pStyle w:val="16"/>
              <w:ind w:left="114"/>
              <w:rPr>
                <w:rFonts w:hint="default" w:ascii="Times New Roman" w:hAnsi="Times New Roman" w:cs="Times New Roman"/>
                <w:sz w:val="26"/>
                <w:szCs w:val="26"/>
              </w:rPr>
            </w:pPr>
            <w:r>
              <w:rPr>
                <w:rFonts w:hint="default" w:ascii="Times New Roman" w:hAnsi="Times New Roman" w:cs="Times New Roman"/>
                <w:w w:val="99"/>
                <w:sz w:val="26"/>
                <w:szCs w:val="26"/>
              </w:rPr>
              <w:t>2</w:t>
            </w:r>
          </w:p>
        </w:tc>
        <w:tc>
          <w:tcPr>
            <w:tcW w:w="1047" w:type="dxa"/>
          </w:tcPr>
          <w:p>
            <w:pPr>
              <w:pStyle w:val="16"/>
              <w:ind w:left="110"/>
              <w:rPr>
                <w:rFonts w:hint="default" w:ascii="Times New Roman" w:hAnsi="Times New Roman" w:cs="Times New Roman"/>
                <w:sz w:val="26"/>
                <w:szCs w:val="26"/>
              </w:rPr>
            </w:pPr>
            <w:r>
              <w:rPr>
                <w:rFonts w:hint="default" w:ascii="Times New Roman" w:hAnsi="Times New Roman" w:cs="Times New Roman"/>
                <w:sz w:val="26"/>
                <w:szCs w:val="26"/>
              </w:rPr>
              <w:t>UC02</w:t>
            </w:r>
          </w:p>
        </w:tc>
        <w:tc>
          <w:tcPr>
            <w:tcW w:w="3135" w:type="dxa"/>
          </w:tcPr>
          <w:p>
            <w:pPr>
              <w:pStyle w:val="16"/>
              <w:ind w:left="115"/>
              <w:rPr>
                <w:rFonts w:hint="default" w:ascii="Times New Roman" w:hAnsi="Times New Roman" w:cs="Times New Roman"/>
                <w:sz w:val="26"/>
                <w:szCs w:val="26"/>
              </w:rPr>
            </w:pPr>
            <w:r>
              <w:rPr>
                <w:rFonts w:hint="default" w:ascii="Times New Roman" w:hAnsi="Times New Roman" w:cs="Times New Roman"/>
                <w:sz w:val="26"/>
                <w:szCs w:val="26"/>
              </w:rPr>
              <w:t>Sign Up</w:t>
            </w:r>
          </w:p>
        </w:tc>
        <w:tc>
          <w:tcPr>
            <w:tcW w:w="5719" w:type="dxa"/>
          </w:tcPr>
          <w:p>
            <w:pPr>
              <w:pStyle w:val="16"/>
              <w:ind w:left="116"/>
              <w:rPr>
                <w:rFonts w:hint="default" w:ascii="Times New Roman" w:hAnsi="Times New Roman" w:cs="Times New Roman"/>
                <w:sz w:val="26"/>
                <w:szCs w:val="26"/>
              </w:rPr>
            </w:pPr>
            <w:r>
              <w:rPr>
                <w:rFonts w:hint="default" w:ascii="Times New Roman" w:hAnsi="Times New Roman" w:cs="Times New Roman"/>
                <w:sz w:val="26"/>
                <w:szCs w:val="26"/>
              </w:rPr>
              <w:t>Cho phép khách hàng đăng ký để sử dụng 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3" w:hRule="atLeast"/>
        </w:trPr>
        <w:tc>
          <w:tcPr>
            <w:tcW w:w="542" w:type="dxa"/>
          </w:tcPr>
          <w:p>
            <w:pPr>
              <w:pStyle w:val="16"/>
              <w:ind w:left="114"/>
              <w:rPr>
                <w:rFonts w:hint="default" w:ascii="Times New Roman" w:hAnsi="Times New Roman" w:cs="Times New Roman"/>
                <w:sz w:val="26"/>
                <w:szCs w:val="26"/>
              </w:rPr>
            </w:pPr>
            <w:r>
              <w:rPr>
                <w:rFonts w:hint="default" w:ascii="Times New Roman" w:hAnsi="Times New Roman" w:cs="Times New Roman"/>
                <w:w w:val="99"/>
                <w:sz w:val="26"/>
                <w:szCs w:val="26"/>
              </w:rPr>
              <w:t>3</w:t>
            </w:r>
          </w:p>
        </w:tc>
        <w:tc>
          <w:tcPr>
            <w:tcW w:w="1047" w:type="dxa"/>
          </w:tcPr>
          <w:p>
            <w:pPr>
              <w:pStyle w:val="16"/>
              <w:ind w:left="110"/>
              <w:rPr>
                <w:rFonts w:hint="default" w:ascii="Times New Roman" w:hAnsi="Times New Roman" w:cs="Times New Roman"/>
                <w:sz w:val="26"/>
                <w:szCs w:val="26"/>
              </w:rPr>
            </w:pPr>
            <w:r>
              <w:rPr>
                <w:rFonts w:hint="default" w:ascii="Times New Roman" w:hAnsi="Times New Roman" w:cs="Times New Roman"/>
                <w:sz w:val="26"/>
                <w:szCs w:val="26"/>
              </w:rPr>
              <w:t>UC03</w:t>
            </w:r>
          </w:p>
        </w:tc>
        <w:tc>
          <w:tcPr>
            <w:tcW w:w="3135" w:type="dxa"/>
          </w:tcPr>
          <w:p>
            <w:pPr>
              <w:pStyle w:val="16"/>
              <w:ind w:left="115"/>
              <w:rPr>
                <w:rFonts w:hint="default" w:ascii="Times New Roman" w:hAnsi="Times New Roman" w:cs="Times New Roman"/>
                <w:sz w:val="26"/>
                <w:szCs w:val="26"/>
              </w:rPr>
            </w:pPr>
            <w:r>
              <w:rPr>
                <w:rFonts w:hint="default" w:ascii="Times New Roman" w:hAnsi="Times New Roman" w:cs="Times New Roman"/>
                <w:sz w:val="26"/>
                <w:szCs w:val="26"/>
              </w:rPr>
              <w:t>Search On Menu List</w:t>
            </w:r>
          </w:p>
        </w:tc>
        <w:tc>
          <w:tcPr>
            <w:tcW w:w="5719" w:type="dxa"/>
          </w:tcPr>
          <w:p>
            <w:pPr>
              <w:pStyle w:val="16"/>
              <w:ind w:left="116"/>
              <w:rPr>
                <w:rFonts w:hint="default" w:ascii="Times New Roman" w:hAnsi="Times New Roman" w:cs="Times New Roman"/>
                <w:sz w:val="26"/>
                <w:szCs w:val="26"/>
              </w:rPr>
            </w:pPr>
            <w:r>
              <w:rPr>
                <w:rFonts w:hint="default" w:ascii="Times New Roman" w:hAnsi="Times New Roman" w:cs="Times New Roman"/>
                <w:sz w:val="26"/>
                <w:szCs w:val="26"/>
              </w:rPr>
              <w:t>Cho phép khách hàng tìm kiếm món ăn có trong</w:t>
            </w:r>
          </w:p>
          <w:p>
            <w:pPr>
              <w:pStyle w:val="16"/>
              <w:spacing w:before="41"/>
              <w:ind w:left="116"/>
              <w:rPr>
                <w:rFonts w:hint="default" w:ascii="Times New Roman" w:hAnsi="Times New Roman" w:cs="Times New Roman"/>
                <w:sz w:val="26"/>
                <w:szCs w:val="26"/>
              </w:rPr>
            </w:pPr>
            <w:r>
              <w:rPr>
                <w:rFonts w:hint="default" w:ascii="Times New Roman" w:hAnsi="Times New Roman" w:cs="Times New Roman"/>
                <w:sz w:val="26"/>
                <w:szCs w:val="26"/>
              </w:rPr>
              <w:t>Menu List của nhà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8" w:hRule="atLeast"/>
        </w:trPr>
        <w:tc>
          <w:tcPr>
            <w:tcW w:w="542" w:type="dxa"/>
          </w:tcPr>
          <w:p>
            <w:pPr>
              <w:pStyle w:val="16"/>
              <w:ind w:left="114"/>
              <w:rPr>
                <w:rFonts w:hint="default" w:ascii="Times New Roman" w:hAnsi="Times New Roman" w:cs="Times New Roman"/>
                <w:sz w:val="26"/>
                <w:szCs w:val="26"/>
              </w:rPr>
            </w:pPr>
            <w:r>
              <w:rPr>
                <w:rFonts w:hint="default" w:ascii="Times New Roman" w:hAnsi="Times New Roman" w:cs="Times New Roman"/>
                <w:w w:val="99"/>
                <w:sz w:val="26"/>
                <w:szCs w:val="26"/>
              </w:rPr>
              <w:t>4</w:t>
            </w:r>
          </w:p>
        </w:tc>
        <w:tc>
          <w:tcPr>
            <w:tcW w:w="1047" w:type="dxa"/>
          </w:tcPr>
          <w:p>
            <w:pPr>
              <w:pStyle w:val="16"/>
              <w:ind w:left="110"/>
              <w:rPr>
                <w:rFonts w:hint="default" w:ascii="Times New Roman" w:hAnsi="Times New Roman" w:cs="Times New Roman"/>
                <w:sz w:val="26"/>
                <w:szCs w:val="26"/>
              </w:rPr>
            </w:pPr>
            <w:r>
              <w:rPr>
                <w:rFonts w:hint="default" w:ascii="Times New Roman" w:hAnsi="Times New Roman" w:cs="Times New Roman"/>
                <w:sz w:val="26"/>
                <w:szCs w:val="26"/>
              </w:rPr>
              <w:t>UC04</w:t>
            </w:r>
          </w:p>
        </w:tc>
        <w:tc>
          <w:tcPr>
            <w:tcW w:w="3135" w:type="dxa"/>
          </w:tcPr>
          <w:p>
            <w:pPr>
              <w:pStyle w:val="16"/>
              <w:ind w:left="115"/>
              <w:rPr>
                <w:rFonts w:hint="default" w:ascii="Times New Roman" w:hAnsi="Times New Roman" w:cs="Times New Roman"/>
                <w:sz w:val="26"/>
                <w:szCs w:val="26"/>
              </w:rPr>
            </w:pPr>
            <w:r>
              <w:rPr>
                <w:rFonts w:hint="default" w:ascii="Times New Roman" w:hAnsi="Times New Roman" w:cs="Times New Roman"/>
                <w:sz w:val="26"/>
                <w:szCs w:val="26"/>
              </w:rPr>
              <w:t>Search On Menu Items List</w:t>
            </w:r>
          </w:p>
        </w:tc>
        <w:tc>
          <w:tcPr>
            <w:tcW w:w="5719" w:type="dxa"/>
          </w:tcPr>
          <w:p>
            <w:pPr>
              <w:pStyle w:val="16"/>
              <w:ind w:left="116"/>
              <w:rPr>
                <w:rFonts w:hint="default" w:ascii="Times New Roman" w:hAnsi="Times New Roman" w:cs="Times New Roman"/>
                <w:sz w:val="26"/>
                <w:szCs w:val="26"/>
              </w:rPr>
            </w:pPr>
            <w:r>
              <w:rPr>
                <w:rFonts w:hint="default" w:ascii="Times New Roman" w:hAnsi="Times New Roman" w:cs="Times New Roman"/>
                <w:sz w:val="26"/>
                <w:szCs w:val="26"/>
              </w:rPr>
              <w:t>Cho phép khách hàng tìm kiếm món ăn có trong</w:t>
            </w:r>
          </w:p>
          <w:p>
            <w:pPr>
              <w:pStyle w:val="16"/>
              <w:spacing w:before="41"/>
              <w:ind w:left="116"/>
              <w:rPr>
                <w:rFonts w:hint="default" w:ascii="Times New Roman" w:hAnsi="Times New Roman" w:cs="Times New Roman"/>
                <w:sz w:val="26"/>
                <w:szCs w:val="26"/>
              </w:rPr>
            </w:pPr>
            <w:r>
              <w:rPr>
                <w:rFonts w:hint="default" w:ascii="Times New Roman" w:hAnsi="Times New Roman" w:cs="Times New Roman"/>
                <w:sz w:val="26"/>
                <w:szCs w:val="26"/>
              </w:rPr>
              <w:t>Menu Items.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6" w:hRule="atLeast"/>
        </w:trPr>
        <w:tc>
          <w:tcPr>
            <w:tcW w:w="542" w:type="dxa"/>
          </w:tcPr>
          <w:p>
            <w:pPr>
              <w:pStyle w:val="16"/>
              <w:ind w:left="114"/>
              <w:rPr>
                <w:rFonts w:hint="default" w:ascii="Times New Roman" w:hAnsi="Times New Roman" w:cs="Times New Roman"/>
                <w:sz w:val="26"/>
                <w:szCs w:val="26"/>
              </w:rPr>
            </w:pPr>
            <w:r>
              <w:rPr>
                <w:rFonts w:hint="default" w:ascii="Times New Roman" w:hAnsi="Times New Roman" w:cs="Times New Roman"/>
                <w:w w:val="99"/>
                <w:sz w:val="26"/>
                <w:szCs w:val="26"/>
              </w:rPr>
              <w:t>5</w:t>
            </w:r>
          </w:p>
        </w:tc>
        <w:tc>
          <w:tcPr>
            <w:tcW w:w="1047" w:type="dxa"/>
          </w:tcPr>
          <w:p>
            <w:pPr>
              <w:pStyle w:val="16"/>
              <w:ind w:left="110"/>
              <w:rPr>
                <w:rFonts w:hint="default" w:ascii="Times New Roman" w:hAnsi="Times New Roman" w:cs="Times New Roman"/>
                <w:sz w:val="26"/>
                <w:szCs w:val="26"/>
              </w:rPr>
            </w:pPr>
            <w:r>
              <w:rPr>
                <w:rFonts w:hint="default" w:ascii="Times New Roman" w:hAnsi="Times New Roman" w:cs="Times New Roman"/>
                <w:sz w:val="26"/>
                <w:szCs w:val="26"/>
              </w:rPr>
              <w:t>UC05</w:t>
            </w:r>
          </w:p>
        </w:tc>
        <w:tc>
          <w:tcPr>
            <w:tcW w:w="3135" w:type="dxa"/>
          </w:tcPr>
          <w:p>
            <w:pPr>
              <w:pStyle w:val="16"/>
              <w:ind w:left="115"/>
              <w:rPr>
                <w:rFonts w:hint="default" w:ascii="Times New Roman" w:hAnsi="Times New Roman" w:cs="Times New Roman"/>
                <w:sz w:val="26"/>
                <w:szCs w:val="26"/>
              </w:rPr>
            </w:pPr>
            <w:r>
              <w:rPr>
                <w:rFonts w:hint="default" w:ascii="Times New Roman" w:hAnsi="Times New Roman" w:cs="Times New Roman"/>
                <w:sz w:val="26"/>
                <w:szCs w:val="26"/>
              </w:rPr>
              <w:t>Add to Cart</w:t>
            </w:r>
          </w:p>
        </w:tc>
        <w:tc>
          <w:tcPr>
            <w:tcW w:w="5719" w:type="dxa"/>
          </w:tcPr>
          <w:p>
            <w:pPr>
              <w:pStyle w:val="16"/>
              <w:ind w:left="116"/>
              <w:rPr>
                <w:rFonts w:hint="default" w:ascii="Times New Roman" w:hAnsi="Times New Roman" w:cs="Times New Roman"/>
                <w:sz w:val="26"/>
                <w:szCs w:val="26"/>
              </w:rPr>
            </w:pPr>
            <w:r>
              <w:rPr>
                <w:rFonts w:hint="default" w:ascii="Times New Roman" w:hAnsi="Times New Roman" w:cs="Times New Roman"/>
                <w:sz w:val="26"/>
                <w:szCs w:val="26"/>
              </w:rPr>
              <w:t>Cho phép khách hàng thêm món ăn vào giỏ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6" w:hRule="atLeast"/>
        </w:trPr>
        <w:tc>
          <w:tcPr>
            <w:tcW w:w="542" w:type="dxa"/>
          </w:tcPr>
          <w:p>
            <w:pPr>
              <w:pStyle w:val="16"/>
              <w:ind w:left="114"/>
              <w:rPr>
                <w:rFonts w:hint="default" w:ascii="Times New Roman" w:hAnsi="Times New Roman" w:cs="Times New Roman"/>
                <w:sz w:val="26"/>
                <w:szCs w:val="26"/>
              </w:rPr>
            </w:pPr>
            <w:r>
              <w:rPr>
                <w:rFonts w:hint="default" w:ascii="Times New Roman" w:hAnsi="Times New Roman" w:cs="Times New Roman"/>
                <w:w w:val="99"/>
                <w:sz w:val="26"/>
                <w:szCs w:val="26"/>
              </w:rPr>
              <w:t>6</w:t>
            </w:r>
          </w:p>
        </w:tc>
        <w:tc>
          <w:tcPr>
            <w:tcW w:w="1047" w:type="dxa"/>
          </w:tcPr>
          <w:p>
            <w:pPr>
              <w:pStyle w:val="16"/>
              <w:ind w:left="110"/>
              <w:rPr>
                <w:rFonts w:hint="default" w:ascii="Times New Roman" w:hAnsi="Times New Roman" w:cs="Times New Roman"/>
                <w:sz w:val="26"/>
                <w:szCs w:val="26"/>
              </w:rPr>
            </w:pPr>
            <w:r>
              <w:rPr>
                <w:rFonts w:hint="default" w:ascii="Times New Roman" w:hAnsi="Times New Roman" w:cs="Times New Roman"/>
                <w:sz w:val="26"/>
                <w:szCs w:val="26"/>
              </w:rPr>
              <w:t>UC06</w:t>
            </w:r>
          </w:p>
        </w:tc>
        <w:tc>
          <w:tcPr>
            <w:tcW w:w="3135" w:type="dxa"/>
          </w:tcPr>
          <w:p>
            <w:pPr>
              <w:pStyle w:val="16"/>
              <w:ind w:left="115"/>
              <w:rPr>
                <w:rFonts w:hint="default" w:ascii="Times New Roman" w:hAnsi="Times New Roman" w:cs="Times New Roman"/>
                <w:sz w:val="26"/>
                <w:szCs w:val="26"/>
              </w:rPr>
            </w:pPr>
            <w:r>
              <w:rPr>
                <w:rFonts w:hint="default" w:ascii="Times New Roman" w:hAnsi="Times New Roman" w:cs="Times New Roman"/>
                <w:sz w:val="26"/>
                <w:szCs w:val="26"/>
              </w:rPr>
              <w:t>Submit Cart</w:t>
            </w:r>
          </w:p>
        </w:tc>
        <w:tc>
          <w:tcPr>
            <w:tcW w:w="5719" w:type="dxa"/>
          </w:tcPr>
          <w:p>
            <w:pPr>
              <w:pStyle w:val="16"/>
              <w:ind w:left="116"/>
              <w:rPr>
                <w:rFonts w:hint="default" w:ascii="Times New Roman" w:hAnsi="Times New Roman" w:cs="Times New Roman"/>
                <w:sz w:val="26"/>
                <w:szCs w:val="26"/>
              </w:rPr>
            </w:pPr>
            <w:r>
              <w:rPr>
                <w:rFonts w:hint="default" w:ascii="Times New Roman" w:hAnsi="Times New Roman" w:cs="Times New Roman"/>
                <w:sz w:val="26"/>
                <w:szCs w:val="26"/>
              </w:rPr>
              <w:t>Cho phép khách hàng Submit để order món</w:t>
            </w:r>
          </w:p>
        </w:tc>
      </w:tr>
    </w:tbl>
    <w:p>
      <w:pPr>
        <w:spacing w:before="115"/>
        <w:ind w:left="0" w:right="318" w:firstLine="0"/>
        <w:jc w:val="center"/>
        <w:rPr>
          <w:rFonts w:hint="default" w:ascii="Times New Roman" w:hAnsi="Times New Roman" w:cs="Times New Roman"/>
          <w:b/>
          <w:sz w:val="26"/>
          <w:szCs w:val="26"/>
        </w:rPr>
      </w:pPr>
      <w:r>
        <w:rPr>
          <w:rFonts w:hint="default" w:ascii="Times New Roman" w:hAnsi="Times New Roman" w:cs="Times New Roman"/>
          <w:b/>
          <w:sz w:val="26"/>
          <w:szCs w:val="26"/>
        </w:rPr>
        <w:t>Table 3: Use Case List</w:t>
      </w:r>
    </w:p>
    <w:p>
      <w:pPr>
        <w:spacing w:after="0"/>
        <w:jc w:val="center"/>
        <w:rPr>
          <w:rFonts w:hint="default" w:ascii="Times New Roman" w:hAnsi="Times New Roman" w:cs="Times New Roman"/>
          <w:sz w:val="26"/>
          <w:szCs w:val="26"/>
        </w:rPr>
        <w:sectPr>
          <w:pgSz w:w="12240" w:h="15840"/>
          <w:pgMar w:top="1060" w:right="580" w:bottom="1200" w:left="900" w:header="719" w:footer="1006" w:gutter="0"/>
          <w:cols w:space="720" w:num="1"/>
        </w:sectPr>
      </w:pPr>
    </w:p>
    <w:p>
      <w:pPr>
        <w:pStyle w:val="7"/>
        <w:rPr>
          <w:rFonts w:hint="default" w:ascii="Times New Roman" w:hAnsi="Times New Roman" w:cs="Times New Roman"/>
          <w:b/>
          <w:sz w:val="26"/>
          <w:szCs w:val="26"/>
        </w:rPr>
      </w:pPr>
    </w:p>
    <w:p>
      <w:pPr>
        <w:pStyle w:val="7"/>
        <w:spacing w:before="9"/>
        <w:rPr>
          <w:rFonts w:hint="default" w:ascii="Times New Roman" w:hAnsi="Times New Roman" w:cs="Times New Roman"/>
          <w:b/>
          <w:sz w:val="26"/>
          <w:szCs w:val="26"/>
        </w:rPr>
      </w:pPr>
    </w:p>
    <w:p>
      <w:pPr>
        <w:pStyle w:val="15"/>
        <w:numPr>
          <w:ilvl w:val="0"/>
          <w:numId w:val="1"/>
        </w:numPr>
        <w:tabs>
          <w:tab w:val="left" w:pos="992"/>
        </w:tabs>
        <w:spacing w:before="91" w:after="0" w:line="240" w:lineRule="auto"/>
        <w:ind w:left="991" w:right="0" w:hanging="452"/>
        <w:jc w:val="left"/>
        <w:rPr>
          <w:rFonts w:hint="default" w:ascii="Times New Roman" w:hAnsi="Times New Roman" w:cs="Times New Roman"/>
          <w:sz w:val="26"/>
          <w:szCs w:val="26"/>
        </w:rPr>
      </w:pPr>
      <w:bookmarkStart w:id="20" w:name="_bookmark10"/>
      <w:bookmarkEnd w:id="20"/>
      <w:bookmarkStart w:id="21" w:name="_bookmark10"/>
      <w:bookmarkEnd w:id="21"/>
      <w:r>
        <w:rPr>
          <w:rFonts w:hint="default" w:ascii="Times New Roman" w:hAnsi="Times New Roman" w:cs="Times New Roman"/>
          <w:color w:val="FF0000"/>
          <w:sz w:val="26"/>
          <w:szCs w:val="26"/>
        </w:rPr>
        <w:t>Yêu cầu chức</w:t>
      </w:r>
      <w:r>
        <w:rPr>
          <w:rFonts w:hint="default" w:ascii="Times New Roman" w:hAnsi="Times New Roman" w:cs="Times New Roman"/>
          <w:color w:val="FF0000"/>
          <w:spacing w:val="-9"/>
          <w:sz w:val="26"/>
          <w:szCs w:val="26"/>
        </w:rPr>
        <w:t xml:space="preserve"> </w:t>
      </w:r>
      <w:r>
        <w:rPr>
          <w:rFonts w:hint="default" w:ascii="Times New Roman" w:hAnsi="Times New Roman" w:cs="Times New Roman"/>
          <w:color w:val="FF0000"/>
          <w:sz w:val="26"/>
          <w:szCs w:val="26"/>
        </w:rPr>
        <w:t>năng</w:t>
      </w:r>
    </w:p>
    <w:p>
      <w:pPr>
        <w:pStyle w:val="15"/>
        <w:numPr>
          <w:ilvl w:val="1"/>
          <w:numId w:val="1"/>
        </w:numPr>
        <w:tabs>
          <w:tab w:val="left" w:pos="1260"/>
          <w:tab w:val="left" w:pos="1261"/>
        </w:tabs>
        <w:spacing w:before="1" w:after="0" w:line="240" w:lineRule="auto"/>
        <w:ind w:left="1261" w:right="0" w:hanging="721"/>
        <w:jc w:val="left"/>
        <w:rPr>
          <w:rFonts w:hint="default" w:ascii="Times New Roman" w:hAnsi="Times New Roman" w:cs="Times New Roman"/>
          <w:sz w:val="26"/>
          <w:szCs w:val="26"/>
        </w:rPr>
      </w:pPr>
      <w:bookmarkStart w:id="22" w:name="_bookmark11"/>
      <w:bookmarkEnd w:id="22"/>
      <w:bookmarkStart w:id="23" w:name="_bookmark11"/>
      <w:bookmarkEnd w:id="23"/>
      <w:r>
        <w:rPr>
          <w:rFonts w:hint="default" w:ascii="Times New Roman" w:hAnsi="Times New Roman" w:cs="Times New Roman"/>
          <w:color w:val="FF0000"/>
          <w:sz w:val="26"/>
          <w:szCs w:val="26"/>
        </w:rPr>
        <w:t>UC01: Sign</w:t>
      </w:r>
      <w:r>
        <w:rPr>
          <w:rFonts w:hint="default" w:ascii="Times New Roman" w:hAnsi="Times New Roman" w:cs="Times New Roman"/>
          <w:color w:val="FF0000"/>
          <w:spacing w:val="3"/>
          <w:sz w:val="26"/>
          <w:szCs w:val="26"/>
        </w:rPr>
        <w:t xml:space="preserve"> </w:t>
      </w:r>
      <w:r>
        <w:rPr>
          <w:rFonts w:hint="default" w:ascii="Times New Roman" w:hAnsi="Times New Roman" w:cs="Times New Roman"/>
          <w:color w:val="FF0000"/>
          <w:sz w:val="26"/>
          <w:szCs w:val="26"/>
        </w:rPr>
        <w:t>In</w:t>
      </w:r>
    </w:p>
    <w:p>
      <w:pPr>
        <w:pStyle w:val="7"/>
        <w:spacing w:before="6"/>
        <w:rPr>
          <w:rFonts w:hint="default" w:ascii="Times New Roman" w:hAnsi="Times New Roman" w:cs="Times New Roman"/>
          <w:sz w:val="26"/>
          <w:szCs w:val="26"/>
        </w:rPr>
      </w:pPr>
    </w:p>
    <w:p>
      <w:pPr>
        <w:pStyle w:val="4"/>
        <w:spacing w:before="261"/>
        <w:ind w:left="0" w:right="319"/>
        <w:jc w:val="center"/>
        <w:rPr>
          <w:rFonts w:hint="default" w:ascii="Times New Roman" w:hAnsi="Times New Roman" w:cs="Times New Roman"/>
          <w:sz w:val="26"/>
          <w:szCs w:val="26"/>
        </w:rPr>
      </w:pPr>
      <w:bookmarkStart w:id="24" w:name="_bookmark12"/>
      <w:bookmarkEnd w:id="24"/>
      <w:r>
        <w:rPr>
          <w:rFonts w:hint="default" w:ascii="Times New Roman" w:hAnsi="Times New Roman" w:cs="Times New Roman"/>
          <w:sz w:val="26"/>
          <w:szCs w:val="26"/>
        </w:rPr>
        <w:t>SC01</w:t>
      </w:r>
    </w:p>
    <w:p>
      <w:pPr>
        <w:spacing w:after="0"/>
        <w:jc w:val="center"/>
        <w:rPr>
          <w:rFonts w:hint="default" w:ascii="Times New Roman" w:hAnsi="Times New Roman" w:cs="Times New Roman"/>
          <w:sz w:val="26"/>
          <w:szCs w:val="26"/>
        </w:rPr>
        <w:sectPr>
          <w:pgSz w:w="12240" w:h="15840"/>
          <w:pgMar w:top="1060" w:right="580" w:bottom="1200" w:left="900" w:header="719" w:footer="1006" w:gutter="0"/>
          <w:cols w:space="720" w:num="1"/>
        </w:sectPr>
      </w:pPr>
    </w:p>
    <w:p>
      <w:pPr>
        <w:pStyle w:val="7"/>
        <w:rPr>
          <w:rFonts w:hint="default" w:ascii="Times New Roman" w:hAnsi="Times New Roman" w:cs="Times New Roman"/>
          <w:b/>
          <w:sz w:val="26"/>
          <w:szCs w:val="26"/>
        </w:rPr>
      </w:pPr>
    </w:p>
    <w:p>
      <w:pPr>
        <w:pStyle w:val="7"/>
        <w:spacing w:before="10"/>
        <w:rPr>
          <w:rFonts w:hint="default" w:ascii="Times New Roman" w:hAnsi="Times New Roman" w:cs="Times New Roman"/>
          <w:b/>
          <w:sz w:val="26"/>
          <w:szCs w:val="26"/>
        </w:rPr>
      </w:pPr>
    </w:p>
    <w:p>
      <w:pPr>
        <w:pStyle w:val="7"/>
        <w:ind w:left="3169"/>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2865120" cy="6126480"/>
            <wp:effectExtent l="0" t="0" r="0" b="0"/>
            <wp:docPr id="2" name="Picture 2"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01"/>
                    <pic:cNvPicPr>
                      <a:picLocks noChangeAspect="1"/>
                    </pic:cNvPicPr>
                  </pic:nvPicPr>
                  <pic:blipFill>
                    <a:blip r:embed="rId12"/>
                    <a:stretch>
                      <a:fillRect/>
                    </a:stretch>
                  </pic:blipFill>
                  <pic:spPr>
                    <a:xfrm>
                      <a:off x="0" y="0"/>
                      <a:ext cx="2865120" cy="6126480"/>
                    </a:xfrm>
                    <a:prstGeom prst="rect">
                      <a:avLst/>
                    </a:prstGeom>
                  </pic:spPr>
                </pic:pic>
              </a:graphicData>
            </a:graphic>
          </wp:inline>
        </w:drawing>
      </w:r>
    </w:p>
    <w:p>
      <w:pPr>
        <w:pStyle w:val="7"/>
        <w:spacing w:before="9"/>
        <w:rPr>
          <w:rFonts w:hint="default" w:ascii="Times New Roman" w:hAnsi="Times New Roman" w:cs="Times New Roman"/>
          <w:b/>
          <w:sz w:val="26"/>
          <w:szCs w:val="26"/>
        </w:rPr>
      </w:pPr>
    </w:p>
    <w:p>
      <w:pPr>
        <w:pStyle w:val="4"/>
        <w:spacing w:before="93"/>
        <w:ind w:left="0" w:right="319"/>
        <w:jc w:val="center"/>
        <w:rPr>
          <w:rFonts w:hint="default" w:ascii="Times New Roman" w:hAnsi="Times New Roman" w:cs="Times New Roman"/>
          <w:sz w:val="26"/>
          <w:szCs w:val="26"/>
        </w:rPr>
      </w:pPr>
      <w:bookmarkStart w:id="25" w:name="_bookmark13"/>
      <w:bookmarkEnd w:id="25"/>
      <w:r>
        <w:rPr>
          <w:rFonts w:hint="default" w:ascii="Times New Roman" w:hAnsi="Times New Roman" w:cs="Times New Roman"/>
          <w:sz w:val="26"/>
          <w:szCs w:val="26"/>
        </w:rPr>
        <w:t>SC02</w:t>
      </w:r>
    </w:p>
    <w:p>
      <w:pPr>
        <w:pStyle w:val="7"/>
        <w:spacing w:before="6"/>
        <w:rPr>
          <w:rFonts w:hint="default" w:ascii="Times New Roman" w:hAnsi="Times New Roman" w:cs="Times New Roman"/>
          <w:b/>
          <w:sz w:val="26"/>
          <w:szCs w:val="26"/>
        </w:rPr>
      </w:pPr>
    </w:p>
    <w:p>
      <w:pPr>
        <w:spacing w:before="0"/>
        <w:ind w:left="0" w:right="314" w:firstLine="0"/>
        <w:jc w:val="center"/>
        <w:rPr>
          <w:rFonts w:hint="default" w:ascii="Times New Roman" w:hAnsi="Times New Roman" w:cs="Times New Roman"/>
          <w:sz w:val="26"/>
          <w:szCs w:val="26"/>
        </w:rPr>
      </w:pPr>
      <w:r>
        <w:rPr>
          <w:rFonts w:hint="default" w:ascii="Times New Roman" w:hAnsi="Times New Roman" w:cs="Times New Roman"/>
          <w:color w:val="FF0000"/>
          <w:sz w:val="26"/>
          <w:szCs w:val="26"/>
        </w:rPr>
        <w:t>(Login Screen)</w:t>
      </w:r>
    </w:p>
    <w:p>
      <w:pPr>
        <w:pStyle w:val="7"/>
        <w:spacing w:before="5"/>
        <w:rPr>
          <w:rFonts w:hint="default" w:ascii="Times New Roman" w:hAnsi="Times New Roman" w:cs="Times New Roman"/>
          <w:sz w:val="26"/>
          <w:szCs w:val="26"/>
        </w:rPr>
      </w:pPr>
    </w:p>
    <w:p>
      <w:pPr>
        <w:pStyle w:val="4"/>
        <w:rPr>
          <w:rFonts w:hint="default" w:ascii="Times New Roman" w:hAnsi="Times New Roman" w:cs="Times New Roman"/>
          <w:sz w:val="26"/>
          <w:szCs w:val="26"/>
        </w:rPr>
      </w:pPr>
      <w:bookmarkStart w:id="26" w:name="_bookmark14"/>
      <w:bookmarkEnd w:id="26"/>
      <w:r>
        <w:rPr>
          <w:rFonts w:hint="default" w:ascii="Times New Roman" w:hAnsi="Times New Roman" w:cs="Times New Roman"/>
          <w:sz w:val="26"/>
          <w:szCs w:val="26"/>
        </w:rPr>
        <w:t>Use Case Description</w:t>
      </w:r>
    </w:p>
    <w:p>
      <w:pPr>
        <w:pStyle w:val="7"/>
        <w:spacing w:before="5"/>
        <w:rPr>
          <w:rFonts w:hint="default" w:ascii="Times New Roman" w:hAnsi="Times New Roman" w:cs="Times New Roman"/>
          <w:b/>
          <w:sz w:val="26"/>
          <w:szCs w:val="26"/>
        </w:rPr>
      </w:pPr>
    </w:p>
    <w:tbl>
      <w:tblPr>
        <w:tblStyle w:val="6"/>
        <w:tblW w:w="0" w:type="auto"/>
        <w:tblInd w:w="5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2492"/>
        <w:gridCol w:w="653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925" w:hRule="atLeast"/>
        </w:trPr>
        <w:tc>
          <w:tcPr>
            <w:tcW w:w="2492" w:type="dxa"/>
            <w:shd w:val="clear" w:color="auto" w:fill="8EAADB"/>
          </w:tcPr>
          <w:p>
            <w:pPr>
              <w:pStyle w:val="16"/>
              <w:spacing w:before="8"/>
              <w:rPr>
                <w:rFonts w:hint="default" w:ascii="Times New Roman" w:hAnsi="Times New Roman" w:cs="Times New Roman"/>
                <w:b/>
                <w:sz w:val="26"/>
                <w:szCs w:val="26"/>
              </w:rPr>
            </w:pPr>
          </w:p>
          <w:p>
            <w:pPr>
              <w:pStyle w:val="16"/>
              <w:ind w:left="100"/>
              <w:rPr>
                <w:rFonts w:hint="default" w:ascii="Times New Roman" w:hAnsi="Times New Roman" w:cs="Times New Roman"/>
                <w:sz w:val="26"/>
                <w:szCs w:val="26"/>
              </w:rPr>
            </w:pPr>
            <w:r>
              <w:rPr>
                <w:rFonts w:hint="default" w:ascii="Times New Roman" w:hAnsi="Times New Roman" w:cs="Times New Roman"/>
                <w:sz w:val="26"/>
                <w:szCs w:val="26"/>
              </w:rPr>
              <w:t>Use case name:</w:t>
            </w:r>
          </w:p>
        </w:tc>
        <w:tc>
          <w:tcPr>
            <w:tcW w:w="6535" w:type="dxa"/>
          </w:tcPr>
          <w:p>
            <w:pPr>
              <w:pStyle w:val="16"/>
              <w:spacing w:before="101" w:line="276" w:lineRule="auto"/>
              <w:ind w:left="100" w:right="5100"/>
              <w:rPr>
                <w:rFonts w:hint="default" w:ascii="Times New Roman" w:hAnsi="Times New Roman" w:cs="Times New Roman"/>
                <w:sz w:val="26"/>
                <w:szCs w:val="26"/>
              </w:rPr>
            </w:pPr>
            <w:r>
              <w:rPr>
                <w:rFonts w:hint="default" w:ascii="Times New Roman" w:hAnsi="Times New Roman" w:cs="Times New Roman"/>
                <w:sz w:val="26"/>
                <w:szCs w:val="26"/>
              </w:rPr>
              <w:t>Sign In (đăng nhập)</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921" w:hRule="atLeast"/>
        </w:trPr>
        <w:tc>
          <w:tcPr>
            <w:tcW w:w="2492" w:type="dxa"/>
            <w:shd w:val="clear" w:color="auto" w:fill="8EAADB"/>
          </w:tcPr>
          <w:p>
            <w:pPr>
              <w:pStyle w:val="16"/>
              <w:spacing w:before="3"/>
              <w:rPr>
                <w:rFonts w:hint="default" w:ascii="Times New Roman" w:hAnsi="Times New Roman" w:cs="Times New Roman"/>
                <w:b/>
                <w:sz w:val="26"/>
                <w:szCs w:val="26"/>
              </w:rPr>
            </w:pPr>
          </w:p>
          <w:p>
            <w:pPr>
              <w:pStyle w:val="16"/>
              <w:ind w:left="100"/>
              <w:rPr>
                <w:rFonts w:hint="default" w:ascii="Times New Roman" w:hAnsi="Times New Roman" w:cs="Times New Roman"/>
                <w:sz w:val="26"/>
                <w:szCs w:val="26"/>
              </w:rPr>
            </w:pPr>
            <w:r>
              <w:rPr>
                <w:rFonts w:hint="default" w:ascii="Times New Roman" w:hAnsi="Times New Roman" w:cs="Times New Roman"/>
                <w:sz w:val="26"/>
                <w:szCs w:val="26"/>
              </w:rPr>
              <w:t>Use case ID</w:t>
            </w:r>
          </w:p>
        </w:tc>
        <w:tc>
          <w:tcPr>
            <w:tcW w:w="6535" w:type="dxa"/>
          </w:tcPr>
          <w:p>
            <w:pPr>
              <w:pStyle w:val="16"/>
              <w:spacing w:before="96"/>
              <w:ind w:left="100"/>
              <w:rPr>
                <w:rFonts w:hint="default" w:ascii="Times New Roman" w:hAnsi="Times New Roman" w:cs="Times New Roman"/>
                <w:b/>
                <w:sz w:val="26"/>
                <w:szCs w:val="26"/>
              </w:rPr>
            </w:pPr>
            <w:r>
              <w:rPr>
                <w:rFonts w:hint="default" w:ascii="Times New Roman" w:hAnsi="Times New Roman" w:cs="Times New Roman"/>
                <w:b/>
                <w:color w:val="FF0000"/>
                <w:sz w:val="26"/>
                <w:szCs w:val="26"/>
              </w:rPr>
              <w:t>UC01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757" w:hRule="atLeast"/>
        </w:trPr>
        <w:tc>
          <w:tcPr>
            <w:tcW w:w="2492" w:type="dxa"/>
            <w:shd w:val="clear" w:color="auto" w:fill="8EAADB"/>
          </w:tcPr>
          <w:p>
            <w:pPr>
              <w:pStyle w:val="16"/>
              <w:spacing w:before="216"/>
              <w:ind w:left="100"/>
              <w:rPr>
                <w:rFonts w:hint="default" w:ascii="Times New Roman" w:hAnsi="Times New Roman" w:cs="Times New Roman"/>
                <w:sz w:val="26"/>
                <w:szCs w:val="26"/>
              </w:rPr>
            </w:pPr>
            <w:r>
              <w:rPr>
                <w:rFonts w:hint="default" w:ascii="Times New Roman" w:hAnsi="Times New Roman" w:cs="Times New Roman"/>
                <w:sz w:val="26"/>
                <w:szCs w:val="26"/>
              </w:rPr>
              <w:t>Actor(s):</w:t>
            </w:r>
          </w:p>
        </w:tc>
        <w:tc>
          <w:tcPr>
            <w:tcW w:w="6535" w:type="dxa"/>
          </w:tcPr>
          <w:p>
            <w:pPr>
              <w:pStyle w:val="16"/>
              <w:spacing w:before="96"/>
              <w:ind w:left="100"/>
              <w:rPr>
                <w:rFonts w:hint="default" w:ascii="Times New Roman" w:hAnsi="Times New Roman" w:cs="Times New Roman"/>
                <w:sz w:val="26"/>
                <w:szCs w:val="26"/>
              </w:rPr>
            </w:pPr>
            <w:r>
              <w:rPr>
                <w:rFonts w:hint="default" w:ascii="Times New Roman" w:hAnsi="Times New Roman" w:cs="Times New Roman"/>
                <w:sz w:val="26"/>
                <w:szCs w:val="26"/>
              </w:rPr>
              <w:t>Customer</w:t>
            </w:r>
          </w:p>
        </w:tc>
      </w:tr>
    </w:tbl>
    <w:p>
      <w:pPr>
        <w:spacing w:after="0"/>
        <w:rPr>
          <w:rFonts w:hint="default" w:ascii="Times New Roman" w:hAnsi="Times New Roman" w:cs="Times New Roman"/>
          <w:sz w:val="26"/>
          <w:szCs w:val="26"/>
        </w:rPr>
        <w:sectPr>
          <w:pgSz w:w="12240" w:h="15840"/>
          <w:pgMar w:top="1060" w:right="580" w:bottom="1200" w:left="900" w:header="719" w:footer="1006" w:gutter="0"/>
          <w:cols w:space="720" w:num="1"/>
        </w:sectPr>
      </w:pPr>
    </w:p>
    <w:p>
      <w:pPr>
        <w:pStyle w:val="7"/>
        <w:rPr>
          <w:rFonts w:hint="default" w:ascii="Times New Roman" w:hAnsi="Times New Roman" w:cs="Times New Roman"/>
          <w:b/>
          <w:sz w:val="26"/>
          <w:szCs w:val="26"/>
        </w:rPr>
      </w:pPr>
    </w:p>
    <w:p>
      <w:pPr>
        <w:pStyle w:val="7"/>
        <w:spacing w:before="10" w:after="1"/>
        <w:rPr>
          <w:rFonts w:hint="default" w:ascii="Times New Roman" w:hAnsi="Times New Roman" w:cs="Times New Roman"/>
          <w:b/>
          <w:sz w:val="26"/>
          <w:szCs w:val="26"/>
        </w:rPr>
      </w:pPr>
    </w:p>
    <w:tbl>
      <w:tblPr>
        <w:tblStyle w:val="6"/>
        <w:tblW w:w="0" w:type="auto"/>
        <w:tblInd w:w="56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2492"/>
        <w:gridCol w:w="653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103" w:hRule="atLeast"/>
        </w:trPr>
        <w:tc>
          <w:tcPr>
            <w:tcW w:w="2492" w:type="dxa"/>
            <w:tcBorders>
              <w:left w:val="single" w:color="000000" w:sz="8" w:space="0"/>
              <w:bottom w:val="single" w:color="000000" w:sz="8" w:space="0"/>
              <w:right w:val="single" w:color="000000" w:sz="8" w:space="0"/>
            </w:tcBorders>
            <w:shd w:val="clear" w:color="auto" w:fill="8EAADB"/>
          </w:tcPr>
          <w:p>
            <w:pPr>
              <w:pStyle w:val="16"/>
              <w:spacing w:before="2"/>
              <w:rPr>
                <w:rFonts w:hint="default" w:ascii="Times New Roman" w:hAnsi="Times New Roman" w:cs="Times New Roman"/>
                <w:b/>
                <w:sz w:val="26"/>
                <w:szCs w:val="26"/>
              </w:rPr>
            </w:pPr>
          </w:p>
          <w:p>
            <w:pPr>
              <w:pStyle w:val="16"/>
              <w:spacing w:before="1"/>
              <w:ind w:left="100"/>
              <w:rPr>
                <w:rFonts w:hint="default" w:ascii="Times New Roman" w:hAnsi="Times New Roman" w:cs="Times New Roman"/>
                <w:sz w:val="26"/>
                <w:szCs w:val="26"/>
              </w:rPr>
            </w:pPr>
            <w:r>
              <w:rPr>
                <w:rFonts w:hint="default" w:ascii="Times New Roman" w:hAnsi="Times New Roman" w:cs="Times New Roman"/>
                <w:sz w:val="26"/>
                <w:szCs w:val="26"/>
              </w:rPr>
              <w:t>Description:</w:t>
            </w:r>
          </w:p>
        </w:tc>
        <w:tc>
          <w:tcPr>
            <w:tcW w:w="6535" w:type="dxa"/>
            <w:tcBorders>
              <w:left w:val="single" w:color="000000" w:sz="8" w:space="0"/>
              <w:bottom w:val="single" w:color="000000" w:sz="8" w:space="0"/>
              <w:right w:val="single" w:color="000000" w:sz="8" w:space="0"/>
            </w:tcBorders>
          </w:tcPr>
          <w:p>
            <w:pPr>
              <w:pStyle w:val="16"/>
              <w:spacing w:before="96" w:line="280" w:lineRule="auto"/>
              <w:ind w:left="100" w:right="122"/>
              <w:rPr>
                <w:rFonts w:hint="default" w:ascii="Times New Roman" w:hAnsi="Times New Roman" w:cs="Times New Roman"/>
                <w:sz w:val="26"/>
                <w:szCs w:val="26"/>
              </w:rPr>
            </w:pPr>
            <w:r>
              <w:rPr>
                <w:rFonts w:hint="default" w:ascii="Times New Roman" w:hAnsi="Times New Roman" w:cs="Times New Roman"/>
                <w:sz w:val="26"/>
                <w:szCs w:val="26"/>
              </w:rPr>
              <w:t>Là khách hàng cần phải Đăng nhập để sử dụng chức năng của ứng dụng.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52" w:hRule="atLeast"/>
        </w:trPr>
        <w:tc>
          <w:tcPr>
            <w:tcW w:w="2492" w:type="dxa"/>
            <w:tcBorders>
              <w:top w:val="single" w:color="000000" w:sz="8" w:space="0"/>
              <w:left w:val="single" w:color="000000" w:sz="8" w:space="0"/>
              <w:bottom w:val="single" w:color="000000" w:sz="8" w:space="0"/>
              <w:right w:val="single" w:color="000000" w:sz="8" w:space="0"/>
            </w:tcBorders>
            <w:shd w:val="clear" w:color="auto" w:fill="8EAADB"/>
          </w:tcPr>
          <w:p>
            <w:pPr>
              <w:pStyle w:val="16"/>
              <w:spacing w:before="216"/>
              <w:ind w:left="100"/>
              <w:rPr>
                <w:rFonts w:hint="default" w:ascii="Times New Roman" w:hAnsi="Times New Roman" w:cs="Times New Roman"/>
                <w:sz w:val="26"/>
                <w:szCs w:val="26"/>
              </w:rPr>
            </w:pPr>
            <w:r>
              <w:rPr>
                <w:rFonts w:hint="default" w:ascii="Times New Roman" w:hAnsi="Times New Roman" w:cs="Times New Roman"/>
                <w:sz w:val="26"/>
                <w:szCs w:val="26"/>
              </w:rPr>
              <w:t>Trigger:</w:t>
            </w:r>
          </w:p>
        </w:tc>
        <w:tc>
          <w:tcPr>
            <w:tcW w:w="6535" w:type="dxa"/>
            <w:tcBorders>
              <w:top w:val="single" w:color="000000" w:sz="8" w:space="0"/>
              <w:left w:val="single" w:color="000000" w:sz="8" w:space="0"/>
              <w:bottom w:val="single" w:color="000000" w:sz="8" w:space="0"/>
              <w:right w:val="single" w:color="000000" w:sz="8" w:space="0"/>
            </w:tcBorders>
          </w:tcPr>
          <w:p>
            <w:pPr>
              <w:pStyle w:val="16"/>
              <w:spacing w:before="96"/>
              <w:ind w:left="100"/>
              <w:rPr>
                <w:rFonts w:hint="default" w:ascii="Times New Roman" w:hAnsi="Times New Roman" w:cs="Times New Roman"/>
                <w:sz w:val="26"/>
                <w:szCs w:val="26"/>
              </w:rPr>
            </w:pPr>
            <w:r>
              <w:rPr>
                <w:rFonts w:hint="default" w:ascii="Times New Roman" w:hAnsi="Times New Roman" w:cs="Times New Roman"/>
                <w:sz w:val="26"/>
                <w:szCs w:val="26"/>
              </w:rPr>
              <w:t>Khách hàng thực hiện đăng nhập, nhấn vào nút Sign In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478" w:hRule="atLeast"/>
        </w:trPr>
        <w:tc>
          <w:tcPr>
            <w:tcW w:w="2492" w:type="dxa"/>
            <w:tcBorders>
              <w:top w:val="single" w:color="000000" w:sz="8" w:space="0"/>
              <w:left w:val="single" w:color="000000" w:sz="8" w:space="0"/>
              <w:bottom w:val="single" w:color="000000" w:sz="8" w:space="0"/>
              <w:right w:val="single" w:color="000000" w:sz="8" w:space="0"/>
            </w:tcBorders>
            <w:shd w:val="clear" w:color="auto" w:fill="8EAADB"/>
          </w:tcPr>
          <w:p>
            <w:pPr>
              <w:pStyle w:val="16"/>
              <w:rPr>
                <w:rFonts w:hint="default" w:ascii="Times New Roman" w:hAnsi="Times New Roman" w:cs="Times New Roman"/>
                <w:b/>
                <w:sz w:val="26"/>
                <w:szCs w:val="26"/>
              </w:rPr>
            </w:pPr>
          </w:p>
          <w:p>
            <w:pPr>
              <w:pStyle w:val="16"/>
              <w:spacing w:before="6"/>
              <w:rPr>
                <w:rFonts w:hint="default" w:ascii="Times New Roman" w:hAnsi="Times New Roman" w:cs="Times New Roman"/>
                <w:b/>
                <w:sz w:val="26"/>
                <w:szCs w:val="26"/>
              </w:rPr>
            </w:pPr>
          </w:p>
          <w:p>
            <w:pPr>
              <w:pStyle w:val="16"/>
              <w:ind w:left="100"/>
              <w:rPr>
                <w:rFonts w:hint="default" w:ascii="Times New Roman" w:hAnsi="Times New Roman" w:cs="Times New Roman"/>
                <w:sz w:val="26"/>
                <w:szCs w:val="26"/>
              </w:rPr>
            </w:pPr>
            <w:r>
              <w:rPr>
                <w:rFonts w:hint="default" w:ascii="Times New Roman" w:hAnsi="Times New Roman" w:cs="Times New Roman"/>
                <w:sz w:val="26"/>
                <w:szCs w:val="26"/>
              </w:rPr>
              <w:t>Pre-Condition(s):</w:t>
            </w:r>
          </w:p>
        </w:tc>
        <w:tc>
          <w:tcPr>
            <w:tcW w:w="6535" w:type="dxa"/>
            <w:tcBorders>
              <w:top w:val="single" w:color="000000" w:sz="8" w:space="0"/>
              <w:left w:val="single" w:color="000000" w:sz="8" w:space="0"/>
              <w:bottom w:val="single" w:color="000000" w:sz="8" w:space="0"/>
              <w:right w:val="single" w:color="000000" w:sz="8" w:space="0"/>
            </w:tcBorders>
          </w:tcPr>
          <w:p>
            <w:pPr>
              <w:pStyle w:val="16"/>
              <w:numPr>
                <w:ilvl w:val="0"/>
                <w:numId w:val="3"/>
              </w:numPr>
              <w:tabs>
                <w:tab w:val="left" w:pos="822"/>
              </w:tabs>
              <w:spacing w:before="98" w:after="0" w:line="240" w:lineRule="auto"/>
              <w:ind w:left="821" w:right="0" w:hanging="362"/>
              <w:jc w:val="left"/>
              <w:rPr>
                <w:rFonts w:hint="default" w:ascii="Times New Roman" w:hAnsi="Times New Roman" w:cs="Times New Roman"/>
                <w:sz w:val="26"/>
                <w:szCs w:val="26"/>
              </w:rPr>
            </w:pPr>
            <w:r>
              <w:rPr>
                <w:rFonts w:hint="default" w:ascii="Times New Roman" w:hAnsi="Times New Roman" w:cs="Times New Roman"/>
                <w:sz w:val="26"/>
                <w:szCs w:val="26"/>
              </w:rPr>
              <w:t>Tài khoản khách hàng đã được</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cấp</w:t>
            </w:r>
          </w:p>
          <w:p>
            <w:pPr>
              <w:pStyle w:val="16"/>
              <w:numPr>
                <w:ilvl w:val="0"/>
                <w:numId w:val="3"/>
              </w:numPr>
              <w:tabs>
                <w:tab w:val="left" w:pos="822"/>
              </w:tabs>
              <w:spacing w:before="24" w:after="0" w:line="240" w:lineRule="auto"/>
              <w:ind w:left="821" w:right="0" w:hanging="362"/>
              <w:jc w:val="left"/>
              <w:rPr>
                <w:rFonts w:hint="default" w:ascii="Times New Roman" w:hAnsi="Times New Roman" w:cs="Times New Roman"/>
                <w:sz w:val="26"/>
                <w:szCs w:val="26"/>
              </w:rPr>
            </w:pPr>
            <w:r>
              <w:rPr>
                <w:rFonts w:hint="default" w:ascii="Times New Roman" w:hAnsi="Times New Roman" w:cs="Times New Roman"/>
                <w:sz w:val="26"/>
                <w:szCs w:val="26"/>
              </w:rPr>
              <w:t>Tài khoản khách hàng đã được xác</w:t>
            </w:r>
            <w:r>
              <w:rPr>
                <w:rFonts w:hint="default" w:ascii="Times New Roman" w:hAnsi="Times New Roman" w:cs="Times New Roman"/>
                <w:spacing w:val="-6"/>
                <w:sz w:val="26"/>
                <w:szCs w:val="26"/>
              </w:rPr>
              <w:t xml:space="preserve"> </w:t>
            </w:r>
            <w:r>
              <w:rPr>
                <w:rFonts w:hint="default" w:ascii="Times New Roman" w:hAnsi="Times New Roman" w:cs="Times New Roman"/>
                <w:sz w:val="26"/>
                <w:szCs w:val="26"/>
              </w:rPr>
              <w:t>minh</w:t>
            </w:r>
          </w:p>
          <w:p>
            <w:pPr>
              <w:pStyle w:val="16"/>
              <w:numPr>
                <w:ilvl w:val="0"/>
                <w:numId w:val="3"/>
              </w:numPr>
              <w:tabs>
                <w:tab w:val="left" w:pos="822"/>
              </w:tabs>
              <w:spacing w:before="28" w:after="0" w:line="240" w:lineRule="auto"/>
              <w:ind w:left="821" w:right="0" w:hanging="362"/>
              <w:jc w:val="left"/>
              <w:rPr>
                <w:rFonts w:hint="default" w:ascii="Times New Roman" w:hAnsi="Times New Roman" w:cs="Times New Roman"/>
                <w:sz w:val="26"/>
                <w:szCs w:val="26"/>
              </w:rPr>
            </w:pPr>
            <w:r>
              <w:rPr>
                <w:rFonts w:hint="default" w:ascii="Times New Roman" w:hAnsi="Times New Roman" w:cs="Times New Roman"/>
                <w:sz w:val="26"/>
                <w:szCs w:val="26"/>
              </w:rPr>
              <w:t>Thiết bị cần kết nối vào internet khi đăng</w:t>
            </w:r>
            <w:r>
              <w:rPr>
                <w:rFonts w:hint="default" w:ascii="Times New Roman" w:hAnsi="Times New Roman" w:cs="Times New Roman"/>
                <w:spacing w:val="-16"/>
                <w:sz w:val="26"/>
                <w:szCs w:val="26"/>
              </w:rPr>
              <w:t xml:space="preserve"> </w:t>
            </w:r>
            <w:r>
              <w:rPr>
                <w:rFonts w:hint="default" w:ascii="Times New Roman" w:hAnsi="Times New Roman" w:cs="Times New Roman"/>
                <w:sz w:val="26"/>
                <w:szCs w:val="26"/>
              </w:rPr>
              <w:t>nhập.</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564" w:hRule="atLeast"/>
        </w:trPr>
        <w:tc>
          <w:tcPr>
            <w:tcW w:w="2492" w:type="dxa"/>
            <w:tcBorders>
              <w:top w:val="single" w:color="000000" w:sz="8" w:space="0"/>
              <w:left w:val="single" w:color="000000" w:sz="8" w:space="0"/>
              <w:bottom w:val="single" w:color="000000" w:sz="8" w:space="0"/>
              <w:right w:val="single" w:color="000000" w:sz="8" w:space="0"/>
            </w:tcBorders>
            <w:shd w:val="clear" w:color="auto" w:fill="8EAADB"/>
          </w:tcPr>
          <w:p>
            <w:pPr>
              <w:pStyle w:val="16"/>
              <w:rPr>
                <w:rFonts w:hint="default" w:ascii="Times New Roman" w:hAnsi="Times New Roman" w:cs="Times New Roman"/>
                <w:b/>
                <w:sz w:val="26"/>
                <w:szCs w:val="26"/>
              </w:rPr>
            </w:pPr>
          </w:p>
          <w:p>
            <w:pPr>
              <w:pStyle w:val="16"/>
              <w:spacing w:before="10"/>
              <w:rPr>
                <w:rFonts w:hint="default" w:ascii="Times New Roman" w:hAnsi="Times New Roman" w:cs="Times New Roman"/>
                <w:b/>
                <w:sz w:val="26"/>
                <w:szCs w:val="26"/>
              </w:rPr>
            </w:pPr>
          </w:p>
          <w:p>
            <w:pPr>
              <w:pStyle w:val="16"/>
              <w:ind w:left="100"/>
              <w:rPr>
                <w:rFonts w:hint="default" w:ascii="Times New Roman" w:hAnsi="Times New Roman" w:cs="Times New Roman"/>
                <w:sz w:val="26"/>
                <w:szCs w:val="26"/>
              </w:rPr>
            </w:pPr>
            <w:r>
              <w:rPr>
                <w:rFonts w:hint="default" w:ascii="Times New Roman" w:hAnsi="Times New Roman" w:cs="Times New Roman"/>
                <w:sz w:val="26"/>
                <w:szCs w:val="26"/>
              </w:rPr>
              <w:t>Post-Condition(s):</w:t>
            </w:r>
          </w:p>
        </w:tc>
        <w:tc>
          <w:tcPr>
            <w:tcW w:w="6535" w:type="dxa"/>
            <w:tcBorders>
              <w:top w:val="single" w:color="000000" w:sz="8" w:space="0"/>
              <w:left w:val="single" w:color="000000" w:sz="8" w:space="0"/>
              <w:bottom w:val="single" w:color="000000" w:sz="8" w:space="0"/>
              <w:right w:val="single" w:color="000000" w:sz="8" w:space="0"/>
            </w:tcBorders>
          </w:tcPr>
          <w:p>
            <w:pPr>
              <w:pStyle w:val="16"/>
              <w:numPr>
                <w:ilvl w:val="0"/>
                <w:numId w:val="4"/>
              </w:numPr>
              <w:tabs>
                <w:tab w:val="left" w:pos="822"/>
              </w:tabs>
              <w:spacing w:before="98" w:after="0" w:line="240" w:lineRule="auto"/>
              <w:ind w:left="821" w:right="0" w:hanging="362"/>
              <w:jc w:val="left"/>
              <w:rPr>
                <w:rFonts w:hint="default" w:ascii="Times New Roman" w:hAnsi="Times New Roman" w:cs="Times New Roman"/>
                <w:sz w:val="26"/>
                <w:szCs w:val="26"/>
              </w:rPr>
            </w:pPr>
            <w:r>
              <w:rPr>
                <w:rFonts w:hint="default" w:ascii="Times New Roman" w:hAnsi="Times New Roman" w:cs="Times New Roman"/>
                <w:sz w:val="26"/>
                <w:szCs w:val="26"/>
              </w:rPr>
              <w:t>Người dùng đăng nhập thành</w:t>
            </w:r>
            <w:r>
              <w:rPr>
                <w:rFonts w:hint="default" w:ascii="Times New Roman" w:hAnsi="Times New Roman" w:cs="Times New Roman"/>
                <w:spacing w:val="-9"/>
                <w:sz w:val="26"/>
                <w:szCs w:val="26"/>
              </w:rPr>
              <w:t xml:space="preserve"> </w:t>
            </w:r>
            <w:r>
              <w:rPr>
                <w:rFonts w:hint="default" w:ascii="Times New Roman" w:hAnsi="Times New Roman" w:cs="Times New Roman"/>
                <w:sz w:val="26"/>
                <w:szCs w:val="26"/>
              </w:rPr>
              <w:t>công</w:t>
            </w:r>
          </w:p>
          <w:p>
            <w:pPr>
              <w:pStyle w:val="16"/>
              <w:numPr>
                <w:ilvl w:val="0"/>
                <w:numId w:val="4"/>
              </w:numPr>
              <w:tabs>
                <w:tab w:val="left" w:pos="822"/>
              </w:tabs>
              <w:spacing w:before="24" w:after="0" w:line="256" w:lineRule="auto"/>
              <w:ind w:left="821" w:right="701" w:hanging="361"/>
              <w:jc w:val="left"/>
              <w:rPr>
                <w:rFonts w:hint="default" w:ascii="Times New Roman" w:hAnsi="Times New Roman" w:cs="Times New Roman"/>
                <w:sz w:val="26"/>
                <w:szCs w:val="26"/>
              </w:rPr>
            </w:pPr>
            <w:r>
              <w:rPr>
                <w:rFonts w:hint="default" w:ascii="Times New Roman" w:hAnsi="Times New Roman" w:cs="Times New Roman"/>
                <w:sz w:val="26"/>
                <w:szCs w:val="26"/>
              </w:rPr>
              <w:t>Sẽ xuất hiện thông báo đăng nhập thành công. (</w:t>
            </w:r>
            <w:r>
              <w:rPr>
                <w:rFonts w:hint="default" w:ascii="Times New Roman" w:hAnsi="Times New Roman" w:cs="Times New Roman"/>
                <w:b/>
                <w:sz w:val="26"/>
                <w:szCs w:val="26"/>
              </w:rPr>
              <w:t>SC01</w:t>
            </w:r>
            <w:r>
              <w:rPr>
                <w:rFonts w:hint="default" w:ascii="Times New Roman" w:hAnsi="Times New Roman" w:cs="Times New Roman"/>
                <w:sz w:val="26"/>
                <w:szCs w:val="26"/>
              </w:rPr>
              <w:t>)</w:t>
            </w:r>
          </w:p>
          <w:p>
            <w:pPr>
              <w:pStyle w:val="16"/>
              <w:numPr>
                <w:ilvl w:val="0"/>
                <w:numId w:val="4"/>
              </w:numPr>
              <w:tabs>
                <w:tab w:val="left" w:pos="822"/>
              </w:tabs>
              <w:spacing w:before="22" w:after="0" w:line="240" w:lineRule="auto"/>
              <w:ind w:left="821" w:right="0" w:hanging="362"/>
              <w:jc w:val="left"/>
              <w:rPr>
                <w:rFonts w:hint="default" w:ascii="Times New Roman" w:hAnsi="Times New Roman" w:cs="Times New Roman"/>
                <w:sz w:val="26"/>
                <w:szCs w:val="26"/>
              </w:rPr>
            </w:pPr>
            <w:r>
              <w:rPr>
                <w:rFonts w:hint="default" w:ascii="Times New Roman" w:hAnsi="Times New Roman" w:cs="Times New Roman"/>
                <w:sz w:val="26"/>
                <w:szCs w:val="26"/>
              </w:rPr>
              <w:t>Hiển thị màn hình giao diện chức năng.</w:t>
            </w:r>
            <w:r>
              <w:rPr>
                <w:rFonts w:hint="default" w:ascii="Times New Roman" w:hAnsi="Times New Roman" w:cs="Times New Roman"/>
                <w:spacing w:val="-14"/>
                <w:sz w:val="26"/>
                <w:szCs w:val="26"/>
              </w:rPr>
              <w:t xml:space="preserve"> </w:t>
            </w:r>
            <w:r>
              <w:rPr>
                <w:rFonts w:hint="default" w:ascii="Times New Roman" w:hAnsi="Times New Roman" w:cs="Times New Roman"/>
                <w:sz w:val="26"/>
                <w:szCs w:val="26"/>
              </w:rPr>
              <w:t>(</w:t>
            </w:r>
            <w:r>
              <w:rPr>
                <w:rFonts w:hint="default" w:ascii="Times New Roman" w:hAnsi="Times New Roman" w:cs="Times New Roman"/>
                <w:b/>
                <w:sz w:val="26"/>
                <w:szCs w:val="26"/>
              </w:rPr>
              <w:t>SC02</w:t>
            </w:r>
            <w:r>
              <w:rPr>
                <w:rFonts w:hint="default" w:ascii="Times New Roman" w:hAnsi="Times New Roman" w:cs="Times New Roman"/>
                <w:sz w:val="26"/>
                <w:szCs w:val="26"/>
              </w:rPr>
              <w:t>)</w:t>
            </w:r>
          </w:p>
        </w:tc>
      </w:tr>
    </w:tbl>
    <w:p>
      <w:pPr>
        <w:pStyle w:val="7"/>
        <w:rPr>
          <w:rFonts w:hint="default" w:ascii="Times New Roman" w:hAnsi="Times New Roman" w:cs="Times New Roman"/>
          <w:b/>
          <w:sz w:val="26"/>
          <w:szCs w:val="26"/>
        </w:rPr>
      </w:pPr>
    </w:p>
    <w:p>
      <w:pPr>
        <w:pStyle w:val="7"/>
        <w:rPr>
          <w:rFonts w:hint="default" w:ascii="Times New Roman" w:hAnsi="Times New Roman" w:cs="Times New Roman"/>
          <w:b/>
          <w:sz w:val="26"/>
          <w:szCs w:val="26"/>
        </w:rPr>
      </w:pPr>
    </w:p>
    <w:p>
      <w:pPr>
        <w:pStyle w:val="7"/>
        <w:spacing w:before="4"/>
        <w:rPr>
          <w:rFonts w:hint="default" w:ascii="Times New Roman" w:hAnsi="Times New Roman" w:cs="Times New Roman"/>
          <w:b/>
          <w:sz w:val="26"/>
          <w:szCs w:val="26"/>
        </w:rPr>
      </w:pPr>
    </w:p>
    <w:p>
      <w:pPr>
        <w:spacing w:before="92"/>
        <w:ind w:left="540" w:right="0" w:firstLine="0"/>
        <w:jc w:val="left"/>
        <w:rPr>
          <w:rFonts w:hint="default" w:ascii="Times New Roman" w:hAnsi="Times New Roman" w:cs="Times New Roman"/>
          <w:b/>
          <w:sz w:val="26"/>
          <w:szCs w:val="26"/>
        </w:rPr>
      </w:pPr>
      <w:r>
        <w:rPr>
          <w:rFonts w:hint="default" w:ascii="Times New Roman" w:hAnsi="Times New Roman" w:cs="Times New Roman"/>
          <w:b/>
          <w:sz w:val="26"/>
          <w:szCs w:val="26"/>
        </w:rPr>
        <w:t>Activities</w:t>
      </w:r>
    </w:p>
    <w:p>
      <w:pPr>
        <w:pStyle w:val="7"/>
        <w:spacing w:before="9"/>
        <w:rPr>
          <w:rFonts w:hint="default" w:ascii="Times New Roman" w:hAnsi="Times New Roman" w:cs="Times New Roman"/>
          <w:b/>
          <w:sz w:val="26"/>
          <w:szCs w:val="26"/>
        </w:rPr>
      </w:pPr>
    </w:p>
    <w:tbl>
      <w:tblPr>
        <w:tblStyle w:val="6"/>
        <w:tblW w:w="0" w:type="auto"/>
        <w:tblInd w:w="71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356"/>
        <w:gridCol w:w="2550"/>
        <w:gridCol w:w="355"/>
        <w:gridCol w:w="5766"/>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992" w:hRule="atLeast"/>
        </w:trPr>
        <w:tc>
          <w:tcPr>
            <w:tcW w:w="2906" w:type="dxa"/>
            <w:gridSpan w:val="2"/>
            <w:shd w:val="clear" w:color="auto" w:fill="8EAADB"/>
          </w:tcPr>
          <w:p>
            <w:pPr>
              <w:pStyle w:val="16"/>
              <w:spacing w:before="7"/>
              <w:rPr>
                <w:rFonts w:hint="default" w:ascii="Times New Roman" w:hAnsi="Times New Roman" w:cs="Times New Roman"/>
                <w:b/>
                <w:sz w:val="26"/>
                <w:szCs w:val="26"/>
              </w:rPr>
            </w:pPr>
          </w:p>
          <w:p>
            <w:pPr>
              <w:pStyle w:val="16"/>
              <w:ind w:left="1119" w:right="1100"/>
              <w:jc w:val="center"/>
              <w:rPr>
                <w:rFonts w:hint="default" w:ascii="Times New Roman" w:hAnsi="Times New Roman" w:cs="Times New Roman"/>
                <w:b/>
                <w:sz w:val="26"/>
                <w:szCs w:val="26"/>
              </w:rPr>
            </w:pPr>
            <w:r>
              <w:rPr>
                <w:rFonts w:hint="default" w:ascii="Times New Roman" w:hAnsi="Times New Roman" w:cs="Times New Roman"/>
                <w:b/>
                <w:sz w:val="26"/>
                <w:szCs w:val="26"/>
              </w:rPr>
              <w:t>Actor</w:t>
            </w:r>
          </w:p>
        </w:tc>
        <w:tc>
          <w:tcPr>
            <w:tcW w:w="6121" w:type="dxa"/>
            <w:gridSpan w:val="2"/>
            <w:shd w:val="clear" w:color="auto" w:fill="8EAADB"/>
          </w:tcPr>
          <w:p>
            <w:pPr>
              <w:pStyle w:val="16"/>
              <w:spacing w:before="7"/>
              <w:rPr>
                <w:rFonts w:hint="default" w:ascii="Times New Roman" w:hAnsi="Times New Roman" w:cs="Times New Roman"/>
                <w:b/>
                <w:sz w:val="26"/>
                <w:szCs w:val="26"/>
              </w:rPr>
            </w:pPr>
          </w:p>
          <w:p>
            <w:pPr>
              <w:pStyle w:val="16"/>
              <w:ind w:left="2613" w:right="2593"/>
              <w:jc w:val="center"/>
              <w:rPr>
                <w:rFonts w:hint="default" w:ascii="Times New Roman" w:hAnsi="Times New Roman" w:cs="Times New Roman"/>
                <w:b/>
                <w:sz w:val="26"/>
                <w:szCs w:val="26"/>
              </w:rPr>
            </w:pPr>
            <w:r>
              <w:rPr>
                <w:rFonts w:hint="default" w:ascii="Times New Roman" w:hAnsi="Times New Roman" w:cs="Times New Roman"/>
                <w:b/>
                <w:sz w:val="26"/>
                <w:szCs w:val="26"/>
              </w:rPr>
              <w:t>System</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974" w:hRule="atLeast"/>
        </w:trPr>
        <w:tc>
          <w:tcPr>
            <w:tcW w:w="9027" w:type="dxa"/>
            <w:gridSpan w:val="4"/>
            <w:shd w:val="clear" w:color="auto" w:fill="8EAADB"/>
          </w:tcPr>
          <w:p>
            <w:pPr>
              <w:pStyle w:val="16"/>
              <w:spacing w:before="5"/>
              <w:rPr>
                <w:rFonts w:hint="default" w:ascii="Times New Roman" w:hAnsi="Times New Roman" w:cs="Times New Roman"/>
                <w:b/>
                <w:sz w:val="26"/>
                <w:szCs w:val="26"/>
              </w:rPr>
            </w:pPr>
          </w:p>
          <w:p>
            <w:pPr>
              <w:pStyle w:val="16"/>
              <w:ind w:left="100"/>
              <w:rPr>
                <w:rFonts w:hint="default" w:ascii="Times New Roman" w:hAnsi="Times New Roman" w:cs="Times New Roman"/>
                <w:b/>
                <w:sz w:val="26"/>
                <w:szCs w:val="26"/>
              </w:rPr>
            </w:pPr>
            <w:r>
              <w:rPr>
                <w:rFonts w:hint="default" w:ascii="Times New Roman" w:hAnsi="Times New Roman" w:cs="Times New Roman"/>
                <w:b/>
                <w:sz w:val="26"/>
                <w:szCs w:val="26"/>
              </w:rPr>
              <w:t>Main Flow: Đăng nhập thành công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305" w:hRule="atLeast"/>
        </w:trPr>
        <w:tc>
          <w:tcPr>
            <w:tcW w:w="356" w:type="dxa"/>
          </w:tcPr>
          <w:p>
            <w:pPr>
              <w:pStyle w:val="16"/>
              <w:spacing w:before="11"/>
              <w:rPr>
                <w:rFonts w:hint="default" w:ascii="Times New Roman" w:hAnsi="Times New Roman" w:cs="Times New Roman"/>
                <w:b/>
                <w:sz w:val="26"/>
                <w:szCs w:val="26"/>
              </w:rPr>
            </w:pPr>
          </w:p>
          <w:p>
            <w:pPr>
              <w:pStyle w:val="16"/>
              <w:ind w:left="100"/>
              <w:rPr>
                <w:rFonts w:hint="default" w:ascii="Times New Roman" w:hAnsi="Times New Roman" w:cs="Times New Roman"/>
                <w:sz w:val="26"/>
                <w:szCs w:val="26"/>
              </w:rPr>
            </w:pPr>
            <w:r>
              <w:rPr>
                <w:rFonts w:hint="default" w:ascii="Times New Roman" w:hAnsi="Times New Roman" w:cs="Times New Roman"/>
                <w:w w:val="99"/>
                <w:sz w:val="26"/>
                <w:szCs w:val="26"/>
              </w:rPr>
              <w:t>1</w:t>
            </w:r>
          </w:p>
        </w:tc>
        <w:tc>
          <w:tcPr>
            <w:tcW w:w="2550" w:type="dxa"/>
          </w:tcPr>
          <w:p>
            <w:pPr>
              <w:pStyle w:val="16"/>
              <w:spacing w:before="11"/>
              <w:rPr>
                <w:rFonts w:hint="default" w:ascii="Times New Roman" w:hAnsi="Times New Roman" w:cs="Times New Roman"/>
                <w:b/>
                <w:sz w:val="26"/>
                <w:szCs w:val="26"/>
              </w:rPr>
            </w:pPr>
          </w:p>
          <w:p>
            <w:pPr>
              <w:pStyle w:val="16"/>
              <w:spacing w:line="276" w:lineRule="auto"/>
              <w:ind w:left="100" w:right="248"/>
              <w:rPr>
                <w:rFonts w:hint="default" w:ascii="Times New Roman" w:hAnsi="Times New Roman" w:cs="Times New Roman"/>
                <w:sz w:val="26"/>
                <w:szCs w:val="26"/>
              </w:rPr>
            </w:pPr>
            <w:r>
              <w:rPr>
                <w:rFonts w:hint="default" w:ascii="Times New Roman" w:hAnsi="Times New Roman" w:cs="Times New Roman"/>
                <w:sz w:val="26"/>
                <w:szCs w:val="26"/>
              </w:rPr>
              <w:t>Nhập thông tin đăng nhập (</w:t>
            </w:r>
            <w:r>
              <w:rPr>
                <w:rFonts w:hint="default" w:ascii="Times New Roman" w:hAnsi="Times New Roman" w:cs="Times New Roman"/>
                <w:b/>
                <w:sz w:val="26"/>
                <w:szCs w:val="26"/>
              </w:rPr>
              <w:t>SC02</w:t>
            </w:r>
            <w:r>
              <w:rPr>
                <w:rFonts w:hint="default" w:ascii="Times New Roman" w:hAnsi="Times New Roman" w:cs="Times New Roman"/>
                <w:sz w:val="26"/>
                <w:szCs w:val="26"/>
              </w:rPr>
              <w:t>)</w:t>
            </w:r>
          </w:p>
        </w:tc>
        <w:tc>
          <w:tcPr>
            <w:tcW w:w="355" w:type="dxa"/>
          </w:tcPr>
          <w:p>
            <w:pPr>
              <w:pStyle w:val="16"/>
              <w:rPr>
                <w:rFonts w:hint="default" w:ascii="Times New Roman" w:hAnsi="Times New Roman" w:cs="Times New Roman"/>
                <w:sz w:val="26"/>
                <w:szCs w:val="26"/>
              </w:rPr>
            </w:pPr>
          </w:p>
        </w:tc>
        <w:tc>
          <w:tcPr>
            <w:tcW w:w="5766" w:type="dxa"/>
          </w:tcPr>
          <w:p>
            <w:pPr>
              <w:pStyle w:val="16"/>
              <w:rPr>
                <w:rFonts w:hint="default" w:ascii="Times New Roman" w:hAnsi="Times New Roman" w:cs="Times New Roman"/>
                <w:sz w:val="26"/>
                <w:szCs w:val="26"/>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055" w:hRule="atLeast"/>
        </w:trPr>
        <w:tc>
          <w:tcPr>
            <w:tcW w:w="356" w:type="dxa"/>
          </w:tcPr>
          <w:p>
            <w:pPr>
              <w:pStyle w:val="16"/>
              <w:spacing w:before="11"/>
              <w:rPr>
                <w:rFonts w:hint="default" w:ascii="Times New Roman" w:hAnsi="Times New Roman" w:cs="Times New Roman"/>
                <w:b/>
                <w:sz w:val="26"/>
                <w:szCs w:val="26"/>
              </w:rPr>
            </w:pPr>
          </w:p>
          <w:p>
            <w:pPr>
              <w:pStyle w:val="16"/>
              <w:ind w:left="100"/>
              <w:rPr>
                <w:rFonts w:hint="default" w:ascii="Times New Roman" w:hAnsi="Times New Roman" w:cs="Times New Roman"/>
                <w:sz w:val="26"/>
                <w:szCs w:val="26"/>
              </w:rPr>
            </w:pPr>
            <w:r>
              <w:rPr>
                <w:rFonts w:hint="default" w:ascii="Times New Roman" w:hAnsi="Times New Roman" w:cs="Times New Roman"/>
                <w:w w:val="99"/>
                <w:sz w:val="26"/>
                <w:szCs w:val="26"/>
              </w:rPr>
              <w:t>2</w:t>
            </w:r>
          </w:p>
        </w:tc>
        <w:tc>
          <w:tcPr>
            <w:tcW w:w="2550" w:type="dxa"/>
          </w:tcPr>
          <w:p>
            <w:pPr>
              <w:pStyle w:val="16"/>
              <w:spacing w:before="11"/>
              <w:rPr>
                <w:rFonts w:hint="default" w:ascii="Times New Roman" w:hAnsi="Times New Roman" w:cs="Times New Roman"/>
                <w:b/>
                <w:sz w:val="26"/>
                <w:szCs w:val="26"/>
              </w:rPr>
            </w:pPr>
          </w:p>
          <w:p>
            <w:pPr>
              <w:pStyle w:val="16"/>
              <w:tabs>
                <w:tab w:val="left" w:pos="929"/>
                <w:tab w:val="left" w:pos="1519"/>
                <w:tab w:val="left" w:pos="2248"/>
              </w:tabs>
              <w:spacing w:line="276" w:lineRule="auto"/>
              <w:ind w:left="100" w:right="80"/>
              <w:rPr>
                <w:rFonts w:hint="default" w:ascii="Times New Roman" w:hAnsi="Times New Roman" w:cs="Times New Roman"/>
                <w:sz w:val="26"/>
                <w:szCs w:val="26"/>
              </w:rPr>
            </w:pPr>
            <w:r>
              <w:rPr>
                <w:rFonts w:hint="default" w:ascii="Times New Roman" w:hAnsi="Times New Roman" w:cs="Times New Roman"/>
                <w:sz w:val="26"/>
                <w:szCs w:val="26"/>
              </w:rPr>
              <w:t>Nhấn</w:t>
            </w:r>
            <w:r>
              <w:rPr>
                <w:rFonts w:hint="default" w:ascii="Times New Roman" w:hAnsi="Times New Roman" w:cs="Times New Roman"/>
                <w:sz w:val="26"/>
                <w:szCs w:val="26"/>
              </w:rPr>
              <w:tab/>
            </w:r>
            <w:r>
              <w:rPr>
                <w:rFonts w:hint="default" w:ascii="Times New Roman" w:hAnsi="Times New Roman" w:cs="Times New Roman"/>
                <w:sz w:val="26"/>
                <w:szCs w:val="26"/>
              </w:rPr>
              <w:t>nút</w:t>
            </w:r>
            <w:r>
              <w:rPr>
                <w:rFonts w:hint="default" w:ascii="Times New Roman" w:hAnsi="Times New Roman" w:cs="Times New Roman"/>
                <w:sz w:val="26"/>
                <w:szCs w:val="26"/>
              </w:rPr>
              <w:tab/>
            </w:r>
            <w:r>
              <w:rPr>
                <w:rFonts w:hint="default" w:ascii="Times New Roman" w:hAnsi="Times New Roman" w:cs="Times New Roman"/>
                <w:sz w:val="26"/>
                <w:szCs w:val="26"/>
              </w:rPr>
              <w:t>Sign</w:t>
            </w:r>
            <w:r>
              <w:rPr>
                <w:rFonts w:hint="default" w:ascii="Times New Roman" w:hAnsi="Times New Roman" w:cs="Times New Roman"/>
                <w:sz w:val="26"/>
                <w:szCs w:val="26"/>
              </w:rPr>
              <w:tab/>
            </w:r>
            <w:r>
              <w:rPr>
                <w:rFonts w:hint="default" w:ascii="Times New Roman" w:hAnsi="Times New Roman" w:cs="Times New Roman"/>
                <w:spacing w:val="-10"/>
                <w:sz w:val="26"/>
                <w:szCs w:val="26"/>
              </w:rPr>
              <w:t xml:space="preserve">In </w:t>
            </w:r>
            <w:r>
              <w:rPr>
                <w:rFonts w:hint="default" w:ascii="Times New Roman" w:hAnsi="Times New Roman" w:cs="Times New Roman"/>
                <w:sz w:val="26"/>
                <w:szCs w:val="26"/>
              </w:rPr>
              <w:t>(</w:t>
            </w:r>
            <w:r>
              <w:rPr>
                <w:rFonts w:hint="default" w:ascii="Times New Roman" w:hAnsi="Times New Roman" w:cs="Times New Roman"/>
                <w:b/>
                <w:sz w:val="26"/>
                <w:szCs w:val="26"/>
              </w:rPr>
              <w:t>SC02</w:t>
            </w:r>
            <w:r>
              <w:rPr>
                <w:rFonts w:hint="default" w:ascii="Times New Roman" w:hAnsi="Times New Roman" w:cs="Times New Roman"/>
                <w:sz w:val="26"/>
                <w:szCs w:val="26"/>
              </w:rPr>
              <w:t>)</w:t>
            </w:r>
          </w:p>
        </w:tc>
        <w:tc>
          <w:tcPr>
            <w:tcW w:w="355" w:type="dxa"/>
          </w:tcPr>
          <w:p>
            <w:pPr>
              <w:pStyle w:val="16"/>
              <w:rPr>
                <w:rFonts w:hint="default" w:ascii="Times New Roman" w:hAnsi="Times New Roman" w:cs="Times New Roman"/>
                <w:sz w:val="26"/>
                <w:szCs w:val="26"/>
              </w:rPr>
            </w:pPr>
          </w:p>
        </w:tc>
        <w:tc>
          <w:tcPr>
            <w:tcW w:w="5766" w:type="dxa"/>
          </w:tcPr>
          <w:p>
            <w:pPr>
              <w:pStyle w:val="16"/>
              <w:rPr>
                <w:rFonts w:hint="default" w:ascii="Times New Roman" w:hAnsi="Times New Roman" w:cs="Times New Roman"/>
                <w:sz w:val="26"/>
                <w:szCs w:val="26"/>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978" w:hRule="atLeast"/>
        </w:trPr>
        <w:tc>
          <w:tcPr>
            <w:tcW w:w="356" w:type="dxa"/>
          </w:tcPr>
          <w:p>
            <w:pPr>
              <w:pStyle w:val="16"/>
              <w:rPr>
                <w:rFonts w:hint="default" w:ascii="Times New Roman" w:hAnsi="Times New Roman" w:cs="Times New Roman"/>
                <w:sz w:val="26"/>
                <w:szCs w:val="26"/>
              </w:rPr>
            </w:pPr>
          </w:p>
        </w:tc>
        <w:tc>
          <w:tcPr>
            <w:tcW w:w="2550" w:type="dxa"/>
          </w:tcPr>
          <w:p>
            <w:pPr>
              <w:pStyle w:val="16"/>
              <w:rPr>
                <w:rFonts w:hint="default" w:ascii="Times New Roman" w:hAnsi="Times New Roman" w:cs="Times New Roman"/>
                <w:sz w:val="26"/>
                <w:szCs w:val="26"/>
              </w:rPr>
            </w:pPr>
          </w:p>
        </w:tc>
        <w:tc>
          <w:tcPr>
            <w:tcW w:w="355" w:type="dxa"/>
          </w:tcPr>
          <w:p>
            <w:pPr>
              <w:pStyle w:val="16"/>
              <w:rPr>
                <w:rFonts w:hint="default" w:ascii="Times New Roman" w:hAnsi="Times New Roman" w:cs="Times New Roman"/>
                <w:b/>
                <w:sz w:val="26"/>
                <w:szCs w:val="26"/>
              </w:rPr>
            </w:pPr>
          </w:p>
          <w:p>
            <w:pPr>
              <w:pStyle w:val="16"/>
              <w:ind w:right="1"/>
              <w:jc w:val="center"/>
              <w:rPr>
                <w:rFonts w:hint="default" w:ascii="Times New Roman" w:hAnsi="Times New Roman" w:cs="Times New Roman"/>
                <w:sz w:val="26"/>
                <w:szCs w:val="26"/>
              </w:rPr>
            </w:pPr>
            <w:r>
              <w:rPr>
                <w:rFonts w:hint="default" w:ascii="Times New Roman" w:hAnsi="Times New Roman" w:cs="Times New Roman"/>
                <w:w w:val="99"/>
                <w:sz w:val="26"/>
                <w:szCs w:val="26"/>
              </w:rPr>
              <w:t>3</w:t>
            </w:r>
          </w:p>
        </w:tc>
        <w:tc>
          <w:tcPr>
            <w:tcW w:w="5766" w:type="dxa"/>
          </w:tcPr>
          <w:p>
            <w:pPr>
              <w:pStyle w:val="16"/>
              <w:rPr>
                <w:rFonts w:hint="default" w:ascii="Times New Roman" w:hAnsi="Times New Roman" w:cs="Times New Roman"/>
                <w:b/>
                <w:sz w:val="26"/>
                <w:szCs w:val="26"/>
              </w:rPr>
            </w:pPr>
          </w:p>
          <w:p>
            <w:pPr>
              <w:pStyle w:val="16"/>
              <w:ind w:left="100"/>
              <w:rPr>
                <w:rFonts w:hint="default" w:ascii="Times New Roman" w:hAnsi="Times New Roman" w:cs="Times New Roman"/>
                <w:sz w:val="26"/>
                <w:szCs w:val="26"/>
              </w:rPr>
            </w:pPr>
            <w:r>
              <w:rPr>
                <w:rFonts w:hint="default" w:ascii="Times New Roman" w:hAnsi="Times New Roman" w:cs="Times New Roman"/>
                <w:sz w:val="26"/>
                <w:szCs w:val="26"/>
              </w:rPr>
              <w:t>Validation xác thực tài khoản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978" w:hRule="atLeast"/>
        </w:trPr>
        <w:tc>
          <w:tcPr>
            <w:tcW w:w="356" w:type="dxa"/>
          </w:tcPr>
          <w:p>
            <w:pPr>
              <w:pStyle w:val="16"/>
              <w:rPr>
                <w:rFonts w:hint="default" w:ascii="Times New Roman" w:hAnsi="Times New Roman" w:cs="Times New Roman"/>
                <w:sz w:val="26"/>
                <w:szCs w:val="26"/>
              </w:rPr>
            </w:pPr>
          </w:p>
        </w:tc>
        <w:tc>
          <w:tcPr>
            <w:tcW w:w="2550" w:type="dxa"/>
          </w:tcPr>
          <w:p>
            <w:pPr>
              <w:pStyle w:val="16"/>
              <w:rPr>
                <w:rFonts w:hint="default" w:ascii="Times New Roman" w:hAnsi="Times New Roman" w:cs="Times New Roman"/>
                <w:sz w:val="26"/>
                <w:szCs w:val="26"/>
              </w:rPr>
            </w:pPr>
          </w:p>
        </w:tc>
        <w:tc>
          <w:tcPr>
            <w:tcW w:w="355" w:type="dxa"/>
          </w:tcPr>
          <w:p>
            <w:pPr>
              <w:pStyle w:val="16"/>
              <w:spacing w:before="11"/>
              <w:rPr>
                <w:rFonts w:hint="default" w:ascii="Times New Roman" w:hAnsi="Times New Roman" w:cs="Times New Roman"/>
                <w:b/>
                <w:sz w:val="26"/>
                <w:szCs w:val="26"/>
              </w:rPr>
            </w:pPr>
          </w:p>
          <w:p>
            <w:pPr>
              <w:pStyle w:val="16"/>
              <w:ind w:right="1"/>
              <w:jc w:val="center"/>
              <w:rPr>
                <w:rFonts w:hint="default" w:ascii="Times New Roman" w:hAnsi="Times New Roman" w:cs="Times New Roman"/>
                <w:sz w:val="26"/>
                <w:szCs w:val="26"/>
              </w:rPr>
            </w:pPr>
            <w:r>
              <w:rPr>
                <w:rFonts w:hint="default" w:ascii="Times New Roman" w:hAnsi="Times New Roman" w:cs="Times New Roman"/>
                <w:w w:val="99"/>
                <w:sz w:val="26"/>
                <w:szCs w:val="26"/>
              </w:rPr>
              <w:t>4</w:t>
            </w:r>
          </w:p>
        </w:tc>
        <w:tc>
          <w:tcPr>
            <w:tcW w:w="5766" w:type="dxa"/>
          </w:tcPr>
          <w:p>
            <w:pPr>
              <w:pStyle w:val="16"/>
              <w:spacing w:before="11"/>
              <w:rPr>
                <w:rFonts w:hint="default" w:ascii="Times New Roman" w:hAnsi="Times New Roman" w:cs="Times New Roman"/>
                <w:b/>
                <w:sz w:val="26"/>
                <w:szCs w:val="26"/>
              </w:rPr>
            </w:pPr>
          </w:p>
          <w:p>
            <w:pPr>
              <w:pStyle w:val="16"/>
              <w:ind w:left="100"/>
              <w:rPr>
                <w:rFonts w:hint="default" w:ascii="Times New Roman" w:hAnsi="Times New Roman" w:cs="Times New Roman"/>
                <w:sz w:val="26"/>
                <w:szCs w:val="26"/>
              </w:rPr>
            </w:pPr>
            <w:r>
              <w:rPr>
                <w:rFonts w:hint="default" w:ascii="Times New Roman" w:hAnsi="Times New Roman" w:cs="Times New Roman"/>
                <w:sz w:val="26"/>
                <w:szCs w:val="26"/>
              </w:rPr>
              <w:t>Cho phép người dùng truy cập ứng dụng</w:t>
            </w:r>
          </w:p>
        </w:tc>
      </w:tr>
    </w:tbl>
    <w:p>
      <w:pPr>
        <w:spacing w:after="0"/>
        <w:rPr>
          <w:rFonts w:hint="default" w:ascii="Times New Roman" w:hAnsi="Times New Roman" w:cs="Times New Roman"/>
          <w:sz w:val="26"/>
          <w:szCs w:val="26"/>
        </w:rPr>
        <w:sectPr>
          <w:pgSz w:w="12240" w:h="15840"/>
          <w:pgMar w:top="1060" w:right="580" w:bottom="1200" w:left="900" w:header="719" w:footer="1006" w:gutter="0"/>
          <w:cols w:space="720" w:num="1"/>
        </w:sectPr>
      </w:pPr>
    </w:p>
    <w:p>
      <w:pPr>
        <w:pStyle w:val="7"/>
        <w:rPr>
          <w:rFonts w:hint="default" w:ascii="Times New Roman" w:hAnsi="Times New Roman" w:cs="Times New Roman"/>
          <w:b/>
          <w:sz w:val="26"/>
          <w:szCs w:val="26"/>
        </w:rPr>
      </w:pPr>
    </w:p>
    <w:p>
      <w:pPr>
        <w:pStyle w:val="7"/>
        <w:spacing w:before="1"/>
        <w:rPr>
          <w:rFonts w:hint="default" w:ascii="Times New Roman" w:hAnsi="Times New Roman" w:cs="Times New Roman"/>
          <w:b/>
          <w:sz w:val="26"/>
          <w:szCs w:val="26"/>
        </w:rPr>
      </w:pPr>
    </w:p>
    <w:tbl>
      <w:tblPr>
        <w:tblStyle w:val="6"/>
        <w:tblW w:w="0" w:type="auto"/>
        <w:tblInd w:w="71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356"/>
        <w:gridCol w:w="2550"/>
        <w:gridCol w:w="355"/>
        <w:gridCol w:w="5766"/>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325" w:hRule="atLeast"/>
        </w:trPr>
        <w:tc>
          <w:tcPr>
            <w:tcW w:w="356" w:type="dxa"/>
            <w:tcBorders>
              <w:top w:val="nil"/>
            </w:tcBorders>
          </w:tcPr>
          <w:p>
            <w:pPr>
              <w:pStyle w:val="16"/>
              <w:rPr>
                <w:rFonts w:hint="default" w:ascii="Times New Roman" w:hAnsi="Times New Roman" w:cs="Times New Roman"/>
                <w:sz w:val="26"/>
                <w:szCs w:val="26"/>
              </w:rPr>
            </w:pPr>
          </w:p>
        </w:tc>
        <w:tc>
          <w:tcPr>
            <w:tcW w:w="2550" w:type="dxa"/>
            <w:tcBorders>
              <w:top w:val="nil"/>
            </w:tcBorders>
          </w:tcPr>
          <w:p>
            <w:pPr>
              <w:pStyle w:val="16"/>
              <w:rPr>
                <w:rFonts w:hint="default" w:ascii="Times New Roman" w:hAnsi="Times New Roman" w:cs="Times New Roman"/>
                <w:sz w:val="26"/>
                <w:szCs w:val="26"/>
              </w:rPr>
            </w:pPr>
          </w:p>
        </w:tc>
        <w:tc>
          <w:tcPr>
            <w:tcW w:w="355" w:type="dxa"/>
            <w:tcBorders>
              <w:top w:val="nil"/>
            </w:tcBorders>
          </w:tcPr>
          <w:p>
            <w:pPr>
              <w:pStyle w:val="16"/>
              <w:spacing w:before="3"/>
              <w:rPr>
                <w:rFonts w:hint="default" w:ascii="Times New Roman" w:hAnsi="Times New Roman" w:cs="Times New Roman"/>
                <w:b/>
                <w:sz w:val="26"/>
                <w:szCs w:val="26"/>
              </w:rPr>
            </w:pPr>
          </w:p>
          <w:p>
            <w:pPr>
              <w:pStyle w:val="16"/>
              <w:ind w:right="1"/>
              <w:jc w:val="center"/>
              <w:rPr>
                <w:rFonts w:hint="default" w:ascii="Times New Roman" w:hAnsi="Times New Roman" w:cs="Times New Roman"/>
                <w:sz w:val="26"/>
                <w:szCs w:val="26"/>
              </w:rPr>
            </w:pPr>
            <w:r>
              <w:rPr>
                <w:rFonts w:hint="default" w:ascii="Times New Roman" w:hAnsi="Times New Roman" w:cs="Times New Roman"/>
                <w:w w:val="99"/>
                <w:sz w:val="26"/>
                <w:szCs w:val="26"/>
              </w:rPr>
              <w:t>5</w:t>
            </w:r>
          </w:p>
        </w:tc>
        <w:tc>
          <w:tcPr>
            <w:tcW w:w="5766" w:type="dxa"/>
            <w:tcBorders>
              <w:top w:val="nil"/>
            </w:tcBorders>
          </w:tcPr>
          <w:p>
            <w:pPr>
              <w:pStyle w:val="16"/>
              <w:spacing w:before="3"/>
              <w:rPr>
                <w:rFonts w:hint="default" w:ascii="Times New Roman" w:hAnsi="Times New Roman" w:cs="Times New Roman"/>
                <w:b/>
                <w:sz w:val="26"/>
                <w:szCs w:val="26"/>
              </w:rPr>
            </w:pPr>
          </w:p>
          <w:p>
            <w:pPr>
              <w:pStyle w:val="16"/>
              <w:spacing w:line="276" w:lineRule="auto"/>
              <w:ind w:left="100"/>
              <w:rPr>
                <w:rFonts w:hint="default" w:ascii="Times New Roman" w:hAnsi="Times New Roman" w:cs="Times New Roman"/>
                <w:sz w:val="26"/>
                <w:szCs w:val="26"/>
              </w:rPr>
            </w:pPr>
            <w:r>
              <w:rPr>
                <w:rFonts w:hint="default" w:ascii="Times New Roman" w:hAnsi="Times New Roman" w:cs="Times New Roman"/>
                <w:sz w:val="26"/>
                <w:szCs w:val="26"/>
              </w:rPr>
              <w:t>Hiển thị thông báo đăng nhập thành công lên màn hình (</w:t>
            </w:r>
            <w:r>
              <w:rPr>
                <w:rFonts w:hint="default" w:ascii="Times New Roman" w:hAnsi="Times New Roman" w:cs="Times New Roman"/>
                <w:b/>
                <w:sz w:val="26"/>
                <w:szCs w:val="26"/>
              </w:rPr>
              <w:t>SC01</w:t>
            </w:r>
            <w:r>
              <w:rPr>
                <w:rFonts w:hint="default" w:ascii="Times New Roman" w:hAnsi="Times New Roman" w:cs="Times New Roman"/>
                <w:sz w:val="26"/>
                <w:szCs w:val="26"/>
              </w:rPr>
              <w: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305" w:hRule="atLeast"/>
        </w:trPr>
        <w:tc>
          <w:tcPr>
            <w:tcW w:w="356" w:type="dxa"/>
          </w:tcPr>
          <w:p>
            <w:pPr>
              <w:pStyle w:val="16"/>
              <w:rPr>
                <w:rFonts w:hint="default" w:ascii="Times New Roman" w:hAnsi="Times New Roman" w:cs="Times New Roman"/>
                <w:sz w:val="26"/>
                <w:szCs w:val="26"/>
              </w:rPr>
            </w:pPr>
          </w:p>
        </w:tc>
        <w:tc>
          <w:tcPr>
            <w:tcW w:w="2550" w:type="dxa"/>
          </w:tcPr>
          <w:p>
            <w:pPr>
              <w:pStyle w:val="16"/>
              <w:rPr>
                <w:rFonts w:hint="default" w:ascii="Times New Roman" w:hAnsi="Times New Roman" w:cs="Times New Roman"/>
                <w:sz w:val="26"/>
                <w:szCs w:val="26"/>
              </w:rPr>
            </w:pPr>
          </w:p>
        </w:tc>
        <w:tc>
          <w:tcPr>
            <w:tcW w:w="355" w:type="dxa"/>
          </w:tcPr>
          <w:p>
            <w:pPr>
              <w:pStyle w:val="16"/>
              <w:spacing w:before="6"/>
              <w:rPr>
                <w:rFonts w:hint="default" w:ascii="Times New Roman" w:hAnsi="Times New Roman" w:cs="Times New Roman"/>
                <w:b/>
                <w:sz w:val="26"/>
                <w:szCs w:val="26"/>
              </w:rPr>
            </w:pPr>
          </w:p>
          <w:p>
            <w:pPr>
              <w:pStyle w:val="16"/>
              <w:ind w:right="1"/>
              <w:jc w:val="center"/>
              <w:rPr>
                <w:rFonts w:hint="default" w:ascii="Times New Roman" w:hAnsi="Times New Roman" w:cs="Times New Roman"/>
                <w:sz w:val="26"/>
                <w:szCs w:val="26"/>
              </w:rPr>
            </w:pPr>
            <w:r>
              <w:rPr>
                <w:rFonts w:hint="default" w:ascii="Times New Roman" w:hAnsi="Times New Roman" w:cs="Times New Roman"/>
                <w:w w:val="99"/>
                <w:sz w:val="26"/>
                <w:szCs w:val="26"/>
              </w:rPr>
              <w:t>6</w:t>
            </w:r>
          </w:p>
        </w:tc>
        <w:tc>
          <w:tcPr>
            <w:tcW w:w="5766" w:type="dxa"/>
          </w:tcPr>
          <w:p>
            <w:pPr>
              <w:pStyle w:val="16"/>
              <w:spacing w:before="6"/>
              <w:rPr>
                <w:rFonts w:hint="default" w:ascii="Times New Roman" w:hAnsi="Times New Roman" w:cs="Times New Roman"/>
                <w:b/>
                <w:sz w:val="26"/>
                <w:szCs w:val="26"/>
              </w:rPr>
            </w:pPr>
          </w:p>
          <w:p>
            <w:pPr>
              <w:pStyle w:val="16"/>
              <w:ind w:left="100"/>
              <w:rPr>
                <w:rFonts w:hint="default" w:ascii="Times New Roman" w:hAnsi="Times New Roman" w:cs="Times New Roman"/>
                <w:sz w:val="26"/>
                <w:szCs w:val="26"/>
              </w:rPr>
            </w:pPr>
            <w:r>
              <w:rPr>
                <w:rFonts w:hint="default" w:ascii="Times New Roman" w:hAnsi="Times New Roman" w:cs="Times New Roman"/>
                <w:sz w:val="26"/>
                <w:szCs w:val="26"/>
              </w:rPr>
              <w:t>Đưa người dùng vào màn hình chính của ứng dụng</w:t>
            </w:r>
          </w:p>
        </w:tc>
      </w:tr>
    </w:tbl>
    <w:p>
      <w:pPr>
        <w:pStyle w:val="7"/>
        <w:spacing w:before="10"/>
        <w:rPr>
          <w:rFonts w:hint="default" w:ascii="Times New Roman" w:hAnsi="Times New Roman" w:cs="Times New Roman"/>
          <w:b/>
          <w:sz w:val="26"/>
          <w:szCs w:val="26"/>
        </w:rPr>
      </w:pPr>
    </w:p>
    <w:p>
      <w:pPr>
        <w:spacing w:before="92"/>
        <w:ind w:left="540" w:right="0" w:firstLine="0"/>
        <w:jc w:val="left"/>
        <w:rPr>
          <w:rFonts w:hint="default" w:ascii="Times New Roman" w:hAnsi="Times New Roman" w:cs="Times New Roman"/>
          <w:b/>
          <w:sz w:val="26"/>
          <w:szCs w:val="26"/>
        </w:rPr>
      </w:pPr>
      <w:r>
        <w:rPr>
          <w:rFonts w:hint="default" w:ascii="Times New Roman" w:hAnsi="Times New Roman" w:cs="Times New Roman"/>
          <w:b/>
          <w:sz w:val="26"/>
          <w:szCs w:val="26"/>
        </w:rPr>
        <w:t>System Message</w:t>
      </w:r>
    </w:p>
    <w:p>
      <w:pPr>
        <w:pStyle w:val="7"/>
        <w:spacing w:before="4" w:after="1"/>
        <w:rPr>
          <w:rFonts w:hint="default" w:ascii="Times New Roman" w:hAnsi="Times New Roman" w:cs="Times New Roman"/>
          <w:b/>
          <w:sz w:val="26"/>
          <w:szCs w:val="26"/>
        </w:rPr>
      </w:pPr>
    </w:p>
    <w:tbl>
      <w:tblPr>
        <w:tblStyle w:val="6"/>
        <w:tblW w:w="0" w:type="auto"/>
        <w:tblInd w:w="5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2147"/>
        <w:gridCol w:w="6886"/>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700" w:hRule="atLeast"/>
        </w:trPr>
        <w:tc>
          <w:tcPr>
            <w:tcW w:w="2147" w:type="dxa"/>
            <w:shd w:val="clear" w:color="auto" w:fill="8EAADB"/>
          </w:tcPr>
          <w:p>
            <w:pPr>
              <w:pStyle w:val="16"/>
              <w:spacing w:before="101"/>
              <w:ind w:left="736" w:right="656"/>
              <w:jc w:val="center"/>
              <w:rPr>
                <w:rFonts w:hint="default" w:ascii="Times New Roman" w:hAnsi="Times New Roman" w:cs="Times New Roman"/>
                <w:b/>
                <w:sz w:val="26"/>
                <w:szCs w:val="26"/>
              </w:rPr>
            </w:pPr>
            <w:r>
              <w:rPr>
                <w:rFonts w:hint="default" w:ascii="Times New Roman" w:hAnsi="Times New Roman" w:cs="Times New Roman"/>
                <w:b/>
                <w:sz w:val="26"/>
                <w:szCs w:val="26"/>
              </w:rPr>
              <w:t>MS01</w:t>
            </w:r>
          </w:p>
        </w:tc>
        <w:tc>
          <w:tcPr>
            <w:tcW w:w="6886" w:type="dxa"/>
          </w:tcPr>
          <w:p>
            <w:pPr>
              <w:pStyle w:val="16"/>
              <w:spacing w:before="101"/>
              <w:ind w:left="1141" w:right="1129"/>
              <w:jc w:val="center"/>
              <w:rPr>
                <w:rFonts w:hint="default" w:ascii="Times New Roman" w:hAnsi="Times New Roman" w:cs="Times New Roman"/>
                <w:b/>
                <w:sz w:val="26"/>
                <w:szCs w:val="26"/>
              </w:rPr>
            </w:pPr>
            <w:r>
              <w:rPr>
                <w:rFonts w:hint="default" w:ascii="Times New Roman" w:hAnsi="Times New Roman" w:cs="Times New Roman"/>
                <w:b/>
                <w:sz w:val="26"/>
                <w:szCs w:val="26"/>
              </w:rPr>
              <w:t>Sign in successfully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695" w:hRule="atLeast"/>
        </w:trPr>
        <w:tc>
          <w:tcPr>
            <w:tcW w:w="2147" w:type="dxa"/>
            <w:shd w:val="clear" w:color="auto" w:fill="8EAADB"/>
          </w:tcPr>
          <w:p>
            <w:pPr>
              <w:pStyle w:val="16"/>
              <w:spacing w:before="96"/>
              <w:ind w:left="736" w:right="656"/>
              <w:jc w:val="center"/>
              <w:rPr>
                <w:rFonts w:hint="default" w:ascii="Times New Roman" w:hAnsi="Times New Roman" w:cs="Times New Roman"/>
                <w:b/>
                <w:sz w:val="26"/>
                <w:szCs w:val="26"/>
              </w:rPr>
            </w:pPr>
            <w:r>
              <w:rPr>
                <w:rFonts w:hint="default" w:ascii="Times New Roman" w:hAnsi="Times New Roman" w:cs="Times New Roman"/>
                <w:b/>
                <w:sz w:val="26"/>
                <w:szCs w:val="26"/>
              </w:rPr>
              <w:t>MS02</w:t>
            </w:r>
          </w:p>
        </w:tc>
        <w:tc>
          <w:tcPr>
            <w:tcW w:w="6886" w:type="dxa"/>
          </w:tcPr>
          <w:p>
            <w:pPr>
              <w:pStyle w:val="16"/>
              <w:spacing w:before="96"/>
              <w:ind w:left="1148" w:right="1063"/>
              <w:jc w:val="center"/>
              <w:rPr>
                <w:rFonts w:hint="default" w:ascii="Times New Roman" w:hAnsi="Times New Roman" w:cs="Times New Roman"/>
                <w:b/>
                <w:sz w:val="26"/>
                <w:szCs w:val="26"/>
              </w:rPr>
            </w:pPr>
            <w:r>
              <w:rPr>
                <w:rFonts w:hint="default" w:ascii="Times New Roman" w:hAnsi="Times New Roman" w:cs="Times New Roman"/>
                <w:b/>
                <w:sz w:val="26"/>
                <w:szCs w:val="26"/>
              </w:rPr>
              <w:t>Wrong password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695" w:hRule="atLeast"/>
        </w:trPr>
        <w:tc>
          <w:tcPr>
            <w:tcW w:w="2147" w:type="dxa"/>
            <w:shd w:val="clear" w:color="auto" w:fill="8EAADB"/>
          </w:tcPr>
          <w:p>
            <w:pPr>
              <w:pStyle w:val="16"/>
              <w:spacing w:before="96"/>
              <w:ind w:left="736" w:right="656"/>
              <w:jc w:val="center"/>
              <w:rPr>
                <w:rFonts w:hint="default" w:ascii="Times New Roman" w:hAnsi="Times New Roman" w:cs="Times New Roman"/>
                <w:b/>
                <w:sz w:val="26"/>
                <w:szCs w:val="26"/>
              </w:rPr>
            </w:pPr>
            <w:r>
              <w:rPr>
                <w:rFonts w:hint="default" w:ascii="Times New Roman" w:hAnsi="Times New Roman" w:cs="Times New Roman"/>
                <w:b/>
                <w:sz w:val="26"/>
                <w:szCs w:val="26"/>
              </w:rPr>
              <w:t>MS03</w:t>
            </w:r>
          </w:p>
        </w:tc>
        <w:tc>
          <w:tcPr>
            <w:tcW w:w="6886" w:type="dxa"/>
          </w:tcPr>
          <w:p>
            <w:pPr>
              <w:pStyle w:val="16"/>
              <w:spacing w:before="96"/>
              <w:ind w:left="1144" w:right="1129"/>
              <w:jc w:val="center"/>
              <w:rPr>
                <w:rFonts w:hint="default" w:ascii="Times New Roman" w:hAnsi="Times New Roman" w:cs="Times New Roman"/>
                <w:b/>
                <w:sz w:val="26"/>
                <w:szCs w:val="26"/>
              </w:rPr>
            </w:pPr>
            <w:r>
              <w:rPr>
                <w:rFonts w:hint="default" w:ascii="Times New Roman" w:hAnsi="Times New Roman" w:cs="Times New Roman"/>
                <w:b/>
                <w:sz w:val="26"/>
                <w:szCs w:val="26"/>
              </w:rPr>
              <w:t>User not exist in our system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695" w:hRule="atLeast"/>
        </w:trPr>
        <w:tc>
          <w:tcPr>
            <w:tcW w:w="2147" w:type="dxa"/>
            <w:shd w:val="clear" w:color="auto" w:fill="8EAADB"/>
          </w:tcPr>
          <w:p>
            <w:pPr>
              <w:pStyle w:val="16"/>
              <w:spacing w:before="96"/>
              <w:ind w:left="702" w:right="690"/>
              <w:jc w:val="center"/>
              <w:rPr>
                <w:rFonts w:hint="default" w:ascii="Times New Roman" w:hAnsi="Times New Roman" w:cs="Times New Roman"/>
                <w:b/>
                <w:sz w:val="26"/>
                <w:szCs w:val="26"/>
              </w:rPr>
            </w:pPr>
            <w:r>
              <w:rPr>
                <w:rFonts w:hint="default" w:ascii="Times New Roman" w:hAnsi="Times New Roman" w:cs="Times New Roman"/>
                <w:b/>
                <w:sz w:val="26"/>
                <w:szCs w:val="26"/>
              </w:rPr>
              <w:t>MS04</w:t>
            </w:r>
          </w:p>
        </w:tc>
        <w:tc>
          <w:tcPr>
            <w:tcW w:w="6886" w:type="dxa"/>
          </w:tcPr>
          <w:p>
            <w:pPr>
              <w:pStyle w:val="16"/>
              <w:spacing w:before="96"/>
              <w:ind w:left="1148" w:right="1127"/>
              <w:jc w:val="center"/>
              <w:rPr>
                <w:rFonts w:hint="default" w:ascii="Times New Roman" w:hAnsi="Times New Roman" w:cs="Times New Roman"/>
                <w:b/>
                <w:sz w:val="26"/>
                <w:szCs w:val="26"/>
              </w:rPr>
            </w:pPr>
            <w:r>
              <w:rPr>
                <w:rFonts w:hint="default" w:ascii="Times New Roman" w:hAnsi="Times New Roman" w:cs="Times New Roman"/>
                <w:b/>
                <w:sz w:val="26"/>
                <w:szCs w:val="26"/>
              </w:rPr>
              <w:t>No internet connection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695" w:hRule="atLeast"/>
        </w:trPr>
        <w:tc>
          <w:tcPr>
            <w:tcW w:w="2147" w:type="dxa"/>
            <w:shd w:val="clear" w:color="auto" w:fill="8EAADB"/>
          </w:tcPr>
          <w:p>
            <w:pPr>
              <w:pStyle w:val="16"/>
              <w:spacing w:before="96"/>
              <w:ind w:left="702" w:right="690"/>
              <w:jc w:val="center"/>
              <w:rPr>
                <w:rFonts w:hint="default" w:ascii="Times New Roman" w:hAnsi="Times New Roman" w:cs="Times New Roman"/>
                <w:b/>
                <w:sz w:val="26"/>
                <w:szCs w:val="26"/>
              </w:rPr>
            </w:pPr>
            <w:r>
              <w:rPr>
                <w:rFonts w:hint="default" w:ascii="Times New Roman" w:hAnsi="Times New Roman" w:cs="Times New Roman"/>
                <w:b/>
                <w:sz w:val="26"/>
                <w:szCs w:val="26"/>
              </w:rPr>
              <w:t>MS05</w:t>
            </w:r>
          </w:p>
        </w:tc>
        <w:tc>
          <w:tcPr>
            <w:tcW w:w="6886" w:type="dxa"/>
          </w:tcPr>
          <w:p>
            <w:pPr>
              <w:pStyle w:val="16"/>
              <w:spacing w:before="96"/>
              <w:ind w:left="1148" w:right="1127"/>
              <w:jc w:val="center"/>
              <w:rPr>
                <w:rFonts w:hint="default" w:ascii="Times New Roman" w:hAnsi="Times New Roman" w:cs="Times New Roman"/>
                <w:b/>
                <w:sz w:val="26"/>
                <w:szCs w:val="26"/>
              </w:rPr>
            </w:pPr>
            <w:r>
              <w:rPr>
                <w:rFonts w:hint="default" w:ascii="Times New Roman" w:hAnsi="Times New Roman" w:cs="Times New Roman"/>
                <w:b/>
                <w:sz w:val="26"/>
                <w:szCs w:val="26"/>
              </w:rPr>
              <w:t>Please fill in the blank !</w:t>
            </w:r>
          </w:p>
        </w:tc>
      </w:tr>
    </w:tbl>
    <w:p>
      <w:pPr>
        <w:spacing w:after="0"/>
        <w:jc w:val="center"/>
        <w:rPr>
          <w:rFonts w:hint="default" w:ascii="Times New Roman" w:hAnsi="Times New Roman" w:cs="Times New Roman"/>
          <w:sz w:val="26"/>
          <w:szCs w:val="26"/>
        </w:rPr>
        <w:sectPr>
          <w:pgSz w:w="12240" w:h="15840"/>
          <w:pgMar w:top="1060" w:right="580" w:bottom="1200" w:left="900" w:header="719" w:footer="1006" w:gutter="0"/>
          <w:cols w:space="720" w:num="1"/>
        </w:sectPr>
      </w:pPr>
    </w:p>
    <w:p>
      <w:pPr>
        <w:pStyle w:val="7"/>
        <w:rPr>
          <w:rFonts w:hint="default" w:ascii="Times New Roman" w:hAnsi="Times New Roman" w:cs="Times New Roman"/>
          <w:b/>
          <w:sz w:val="26"/>
          <w:szCs w:val="26"/>
        </w:rPr>
      </w:pPr>
    </w:p>
    <w:p>
      <w:pPr>
        <w:pStyle w:val="7"/>
        <w:spacing w:before="11"/>
        <w:rPr>
          <w:rFonts w:hint="default" w:ascii="Times New Roman" w:hAnsi="Times New Roman" w:cs="Times New Roman"/>
          <w:b/>
          <w:sz w:val="26"/>
          <w:szCs w:val="26"/>
        </w:rPr>
      </w:pPr>
    </w:p>
    <w:p>
      <w:pPr>
        <w:pStyle w:val="4"/>
        <w:rPr>
          <w:rFonts w:hint="default" w:ascii="Times New Roman" w:hAnsi="Times New Roman" w:cs="Times New Roman"/>
          <w:sz w:val="26"/>
          <w:szCs w:val="26"/>
        </w:rPr>
      </w:pPr>
      <w:bookmarkStart w:id="27" w:name="_bookmark15"/>
      <w:bookmarkEnd w:id="27"/>
      <w:r>
        <w:rPr>
          <w:rFonts w:hint="default" w:ascii="Times New Roman" w:hAnsi="Times New Roman" w:cs="Times New Roman"/>
          <w:sz w:val="26"/>
          <w:szCs w:val="26"/>
        </w:rPr>
        <w:t>Activity Diagram</w:t>
      </w:r>
    </w:p>
    <w:p>
      <w:pPr>
        <w:pStyle w:val="7"/>
        <w:spacing w:before="11"/>
        <w:rPr>
          <w:rFonts w:hint="default" w:ascii="Times New Roman" w:hAnsi="Times New Roman" w:cs="Times New Roman"/>
          <w:b/>
          <w:sz w:val="26"/>
          <w:szCs w:val="26"/>
        </w:rPr>
      </w:pPr>
      <w:r>
        <w:rPr>
          <w:rFonts w:hint="default" w:ascii="Times New Roman" w:hAnsi="Times New Roman" w:cs="Times New Roman"/>
          <w:sz w:val="26"/>
          <w:szCs w:val="26"/>
        </w:rPr>
        <w:drawing>
          <wp:anchor distT="0" distB="0" distL="0" distR="0" simplePos="0" relativeHeight="251659264" behindDoc="0" locked="0" layoutInCell="1" allowOverlap="1">
            <wp:simplePos x="0" y="0"/>
            <wp:positionH relativeFrom="page">
              <wp:posOffset>1309370</wp:posOffset>
            </wp:positionH>
            <wp:positionV relativeFrom="paragraph">
              <wp:posOffset>177800</wp:posOffset>
            </wp:positionV>
            <wp:extent cx="5102225" cy="6044565"/>
            <wp:effectExtent l="0" t="0" r="0" b="0"/>
            <wp:wrapTopAndBottom/>
            <wp:docPr id="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png"/>
                    <pic:cNvPicPr>
                      <a:picLocks noChangeAspect="1"/>
                    </pic:cNvPicPr>
                  </pic:nvPicPr>
                  <pic:blipFill>
                    <a:blip r:embed="rId13" cstate="print"/>
                    <a:stretch>
                      <a:fillRect/>
                    </a:stretch>
                  </pic:blipFill>
                  <pic:spPr>
                    <a:xfrm>
                      <a:off x="0" y="0"/>
                      <a:ext cx="5102449" cy="6044469"/>
                    </a:xfrm>
                    <a:prstGeom prst="rect">
                      <a:avLst/>
                    </a:prstGeom>
                  </pic:spPr>
                </pic:pic>
              </a:graphicData>
            </a:graphic>
          </wp:anchor>
        </w:drawing>
      </w:r>
    </w:p>
    <w:p>
      <w:pPr>
        <w:spacing w:after="0"/>
        <w:rPr>
          <w:rFonts w:hint="default" w:ascii="Times New Roman" w:hAnsi="Times New Roman" w:cs="Times New Roman"/>
          <w:sz w:val="26"/>
          <w:szCs w:val="26"/>
        </w:rPr>
        <w:sectPr>
          <w:pgSz w:w="12240" w:h="15840"/>
          <w:pgMar w:top="1060" w:right="580" w:bottom="1200" w:left="900" w:header="719" w:footer="1006" w:gutter="0"/>
          <w:cols w:space="720" w:num="1"/>
        </w:sectPr>
      </w:pPr>
    </w:p>
    <w:p>
      <w:pPr>
        <w:pStyle w:val="7"/>
        <w:rPr>
          <w:rFonts w:hint="default" w:ascii="Times New Roman" w:hAnsi="Times New Roman" w:cs="Times New Roman"/>
          <w:b/>
          <w:sz w:val="26"/>
          <w:szCs w:val="26"/>
        </w:rPr>
      </w:pPr>
    </w:p>
    <w:p>
      <w:pPr>
        <w:pStyle w:val="7"/>
        <w:spacing w:before="6"/>
        <w:rPr>
          <w:rFonts w:hint="default" w:ascii="Times New Roman" w:hAnsi="Times New Roman" w:cs="Times New Roman"/>
          <w:b/>
          <w:sz w:val="26"/>
          <w:szCs w:val="26"/>
        </w:rPr>
      </w:pPr>
    </w:p>
    <w:p>
      <w:pPr>
        <w:pStyle w:val="4"/>
        <w:rPr>
          <w:rFonts w:hint="default" w:ascii="Times New Roman" w:hAnsi="Times New Roman" w:cs="Times New Roman"/>
          <w:sz w:val="26"/>
          <w:szCs w:val="26"/>
        </w:rPr>
      </w:pPr>
      <w:r>
        <w:rPr>
          <w:rFonts w:hint="default" w:ascii="Times New Roman" w:hAnsi="Times New Roman" w:cs="Times New Roman"/>
          <w:sz w:val="26"/>
          <w:szCs w:val="26"/>
        </w:rPr>
        <w:drawing>
          <wp:anchor distT="0" distB="0" distL="0" distR="0" simplePos="0" relativeHeight="251659264" behindDoc="0" locked="0" layoutInCell="1" allowOverlap="1">
            <wp:simplePos x="0" y="0"/>
            <wp:positionH relativeFrom="page">
              <wp:posOffset>644525</wp:posOffset>
            </wp:positionH>
            <wp:positionV relativeFrom="paragraph">
              <wp:posOffset>311150</wp:posOffset>
            </wp:positionV>
            <wp:extent cx="5892165" cy="4015740"/>
            <wp:effectExtent l="0" t="0" r="0" b="0"/>
            <wp:wrapTopAndBottom/>
            <wp:docPr id="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png"/>
                    <pic:cNvPicPr>
                      <a:picLocks noChangeAspect="1"/>
                    </pic:cNvPicPr>
                  </pic:nvPicPr>
                  <pic:blipFill>
                    <a:blip r:embed="rId14" cstate="print"/>
                    <a:stretch>
                      <a:fillRect/>
                    </a:stretch>
                  </pic:blipFill>
                  <pic:spPr>
                    <a:xfrm>
                      <a:off x="0" y="0"/>
                      <a:ext cx="5892104" cy="4015644"/>
                    </a:xfrm>
                    <a:prstGeom prst="rect">
                      <a:avLst/>
                    </a:prstGeom>
                  </pic:spPr>
                </pic:pic>
              </a:graphicData>
            </a:graphic>
          </wp:anchor>
        </w:drawing>
      </w:r>
      <w:bookmarkStart w:id="28" w:name="_bookmark16"/>
      <w:bookmarkEnd w:id="28"/>
      <w:r>
        <w:rPr>
          <w:rFonts w:hint="default" w:ascii="Times New Roman" w:hAnsi="Times New Roman" w:cs="Times New Roman"/>
          <w:sz w:val="26"/>
          <w:szCs w:val="26"/>
        </w:rPr>
        <w:t>Sequence Diagram</w:t>
      </w:r>
    </w:p>
    <w:p>
      <w:pPr>
        <w:spacing w:after="0"/>
        <w:rPr>
          <w:rFonts w:hint="default" w:ascii="Times New Roman" w:hAnsi="Times New Roman" w:cs="Times New Roman"/>
          <w:sz w:val="26"/>
          <w:szCs w:val="26"/>
        </w:rPr>
        <w:sectPr>
          <w:pgSz w:w="12240" w:h="15840"/>
          <w:pgMar w:top="1060" w:right="580" w:bottom="1200" w:left="900" w:header="719" w:footer="1006" w:gutter="0"/>
          <w:cols w:space="720" w:num="1"/>
        </w:sectPr>
      </w:pPr>
    </w:p>
    <w:p>
      <w:pPr>
        <w:pStyle w:val="7"/>
        <w:rPr>
          <w:rFonts w:hint="default" w:ascii="Times New Roman" w:hAnsi="Times New Roman" w:cs="Times New Roman"/>
          <w:b/>
          <w:sz w:val="26"/>
          <w:szCs w:val="26"/>
        </w:rPr>
      </w:pPr>
    </w:p>
    <w:p>
      <w:pPr>
        <w:pStyle w:val="7"/>
        <w:spacing w:before="3"/>
        <w:rPr>
          <w:rFonts w:hint="default" w:ascii="Times New Roman" w:hAnsi="Times New Roman" w:cs="Times New Roman"/>
          <w:b/>
          <w:sz w:val="26"/>
          <w:szCs w:val="26"/>
        </w:rPr>
      </w:pPr>
    </w:p>
    <w:p>
      <w:pPr>
        <w:pStyle w:val="15"/>
        <w:numPr>
          <w:ilvl w:val="1"/>
          <w:numId w:val="1"/>
        </w:numPr>
        <w:tabs>
          <w:tab w:val="left" w:pos="1260"/>
          <w:tab w:val="left" w:pos="1261"/>
        </w:tabs>
        <w:spacing w:before="89" w:after="0" w:line="240" w:lineRule="auto"/>
        <w:ind w:left="1261" w:right="0" w:hanging="721"/>
        <w:jc w:val="left"/>
        <w:rPr>
          <w:rFonts w:hint="default" w:ascii="Times New Roman" w:hAnsi="Times New Roman" w:cs="Times New Roman"/>
          <w:sz w:val="26"/>
          <w:szCs w:val="26"/>
        </w:rPr>
      </w:pPr>
      <w:bookmarkStart w:id="29" w:name="_bookmark17"/>
      <w:bookmarkEnd w:id="29"/>
      <w:bookmarkStart w:id="30" w:name="_bookmark17"/>
      <w:bookmarkEnd w:id="30"/>
      <w:r>
        <w:rPr>
          <w:rFonts w:hint="default" w:ascii="Times New Roman" w:hAnsi="Times New Roman" w:cs="Times New Roman"/>
          <w:color w:val="FF0000"/>
          <w:sz w:val="26"/>
          <w:szCs w:val="26"/>
        </w:rPr>
        <w:t>UC02: Sign</w:t>
      </w:r>
      <w:r>
        <w:rPr>
          <w:rFonts w:hint="default" w:ascii="Times New Roman" w:hAnsi="Times New Roman" w:cs="Times New Roman"/>
          <w:color w:val="FF0000"/>
          <w:spacing w:val="3"/>
          <w:sz w:val="26"/>
          <w:szCs w:val="26"/>
        </w:rPr>
        <w:t xml:space="preserve"> </w:t>
      </w:r>
      <w:r>
        <w:rPr>
          <w:rFonts w:hint="default" w:ascii="Times New Roman" w:hAnsi="Times New Roman" w:cs="Times New Roman"/>
          <w:color w:val="FF0000"/>
          <w:sz w:val="26"/>
          <w:szCs w:val="26"/>
        </w:rPr>
        <w:t>Up</w:t>
      </w:r>
    </w:p>
    <w:p>
      <w:pPr>
        <w:pStyle w:val="15"/>
        <w:numPr>
          <w:ilvl w:val="0"/>
          <w:numId w:val="0"/>
        </w:numPr>
        <w:tabs>
          <w:tab w:val="left" w:pos="1260"/>
          <w:tab w:val="left" w:pos="1261"/>
        </w:tabs>
        <w:spacing w:before="89" w:after="0" w:line="240" w:lineRule="auto"/>
        <w:ind w:right="0" w:rightChars="0"/>
        <w:jc w:val="left"/>
        <w:rPr>
          <w:rFonts w:hint="default" w:ascii="Times New Roman" w:hAnsi="Times New Roman" w:cs="Times New Roman"/>
          <w:sz w:val="26"/>
          <w:szCs w:val="26"/>
        </w:rPr>
      </w:pPr>
    </w:p>
    <w:p>
      <w:pPr>
        <w:pStyle w:val="7"/>
        <w:spacing w:before="4"/>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2865120" cy="6126480"/>
            <wp:effectExtent l="0" t="0" r="0" b="0"/>
            <wp:docPr id="4" name="Picture 4"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01"/>
                    <pic:cNvPicPr>
                      <a:picLocks noChangeAspect="1"/>
                    </pic:cNvPicPr>
                  </pic:nvPicPr>
                  <pic:blipFill>
                    <a:blip r:embed="rId12"/>
                    <a:stretch>
                      <a:fillRect/>
                    </a:stretch>
                  </pic:blipFill>
                  <pic:spPr>
                    <a:xfrm>
                      <a:off x="0" y="0"/>
                      <a:ext cx="2865120" cy="6126480"/>
                    </a:xfrm>
                    <a:prstGeom prst="rect">
                      <a:avLst/>
                    </a:prstGeom>
                  </pic:spPr>
                </pic:pic>
              </a:graphicData>
            </a:graphic>
          </wp:inline>
        </w:drawing>
      </w:r>
      <w:r>
        <w:rPr>
          <w:rFonts w:hint="default" w:ascii="Times New Roman" w:hAnsi="Times New Roman" w:cs="Times New Roman"/>
          <w:sz w:val="26"/>
          <w:szCs w:val="26"/>
          <w:lang w:val="en-US"/>
        </w:rPr>
        <w:drawing>
          <wp:inline distT="0" distB="0" distL="114300" distR="114300">
            <wp:extent cx="6823075" cy="3837940"/>
            <wp:effectExtent l="0" t="0" r="4445" b="2540"/>
            <wp:docPr id="3" name="Picture 3" descr="z2975885530470_b1e9df2c8548e3643c8c928215f5c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z2975885530470_b1e9df2c8548e3643c8c928215f5c216"/>
                    <pic:cNvPicPr>
                      <a:picLocks noChangeAspect="1"/>
                    </pic:cNvPicPr>
                  </pic:nvPicPr>
                  <pic:blipFill>
                    <a:blip r:embed="rId15"/>
                    <a:stretch>
                      <a:fillRect/>
                    </a:stretch>
                  </pic:blipFill>
                  <pic:spPr>
                    <a:xfrm>
                      <a:off x="0" y="0"/>
                      <a:ext cx="6823075" cy="3837940"/>
                    </a:xfrm>
                    <a:prstGeom prst="rect">
                      <a:avLst/>
                    </a:prstGeom>
                  </pic:spPr>
                </pic:pic>
              </a:graphicData>
            </a:graphic>
          </wp:inline>
        </w:drawing>
      </w:r>
    </w:p>
    <w:p>
      <w:pPr>
        <w:pStyle w:val="7"/>
        <w:rPr>
          <w:rFonts w:hint="default" w:ascii="Times New Roman" w:hAnsi="Times New Roman" w:cs="Times New Roman"/>
          <w:sz w:val="26"/>
          <w:szCs w:val="26"/>
        </w:rPr>
      </w:pPr>
    </w:p>
    <w:p>
      <w:pPr>
        <w:pStyle w:val="4"/>
        <w:tabs>
          <w:tab w:val="left" w:pos="4206"/>
        </w:tabs>
        <w:spacing w:before="0"/>
        <w:ind w:left="0" w:right="416"/>
        <w:jc w:val="center"/>
        <w:rPr>
          <w:rFonts w:hint="default" w:ascii="Times New Roman" w:hAnsi="Times New Roman" w:cs="Times New Roman"/>
          <w:sz w:val="26"/>
          <w:szCs w:val="26"/>
        </w:rPr>
      </w:pPr>
      <w:bookmarkStart w:id="31" w:name="_bookmark18"/>
      <w:bookmarkEnd w:id="31"/>
      <w:r>
        <w:rPr>
          <w:rFonts w:hint="default" w:ascii="Times New Roman" w:hAnsi="Times New Roman" w:cs="Times New Roman"/>
          <w:sz w:val="26"/>
          <w:szCs w:val="26"/>
        </w:rPr>
        <w:t>SC03</w:t>
      </w:r>
      <w:r>
        <w:rPr>
          <w:rFonts w:hint="default" w:ascii="Times New Roman" w:hAnsi="Times New Roman" w:cs="Times New Roman"/>
          <w:sz w:val="26"/>
          <w:szCs w:val="26"/>
        </w:rPr>
        <w:tab/>
      </w:r>
      <w:r>
        <w:rPr>
          <w:rFonts w:hint="default" w:ascii="Times New Roman" w:hAnsi="Times New Roman" w:cs="Times New Roman"/>
          <w:sz w:val="26"/>
          <w:szCs w:val="26"/>
        </w:rPr>
        <w:t>SC04</w:t>
      </w:r>
    </w:p>
    <w:p>
      <w:pPr>
        <w:spacing w:after="0"/>
        <w:jc w:val="center"/>
        <w:rPr>
          <w:rFonts w:hint="default" w:ascii="Times New Roman" w:hAnsi="Times New Roman" w:cs="Times New Roman"/>
          <w:sz w:val="26"/>
          <w:szCs w:val="26"/>
        </w:rPr>
        <w:sectPr>
          <w:pgSz w:w="12240" w:h="15840"/>
          <w:pgMar w:top="1060" w:right="580" w:bottom="1200" w:left="900" w:header="719" w:footer="1006" w:gutter="0"/>
          <w:cols w:space="720" w:num="1"/>
        </w:sectPr>
      </w:pPr>
    </w:p>
    <w:p>
      <w:pPr>
        <w:pStyle w:val="7"/>
        <w:rPr>
          <w:rFonts w:hint="default" w:ascii="Times New Roman" w:hAnsi="Times New Roman" w:cs="Times New Roman"/>
          <w:b/>
          <w:sz w:val="26"/>
          <w:szCs w:val="26"/>
        </w:rPr>
      </w:pPr>
    </w:p>
    <w:p>
      <w:pPr>
        <w:pStyle w:val="7"/>
        <w:spacing w:before="10"/>
        <w:rPr>
          <w:rFonts w:hint="default" w:ascii="Times New Roman" w:hAnsi="Times New Roman" w:cs="Times New Roman"/>
          <w:b/>
          <w:sz w:val="26"/>
          <w:szCs w:val="26"/>
        </w:rPr>
      </w:pPr>
    </w:p>
    <w:p>
      <w:pPr>
        <w:pStyle w:val="7"/>
        <w:ind w:left="1138"/>
        <w:rPr>
          <w:rFonts w:hint="default" w:ascii="Times New Roman" w:hAnsi="Times New Roman" w:cs="Times New Roman"/>
          <w:sz w:val="26"/>
          <w:szCs w:val="26"/>
          <w:lang w:val="en-US"/>
        </w:rPr>
      </w:pPr>
    </w:p>
    <w:p>
      <w:pPr>
        <w:pStyle w:val="7"/>
        <w:spacing w:before="4"/>
        <w:rPr>
          <w:rFonts w:hint="default" w:ascii="Times New Roman" w:hAnsi="Times New Roman" w:cs="Times New Roman"/>
          <w:b/>
          <w:sz w:val="26"/>
          <w:szCs w:val="26"/>
        </w:rPr>
      </w:pPr>
    </w:p>
    <w:p>
      <w:pPr>
        <w:pStyle w:val="4"/>
        <w:tabs>
          <w:tab w:val="left" w:pos="4138"/>
        </w:tabs>
        <w:ind w:left="0" w:right="348"/>
        <w:jc w:val="center"/>
        <w:rPr>
          <w:rFonts w:hint="default" w:ascii="Times New Roman" w:hAnsi="Times New Roman" w:cs="Times New Roman"/>
          <w:sz w:val="26"/>
          <w:szCs w:val="26"/>
        </w:rPr>
      </w:pPr>
      <w:bookmarkStart w:id="32" w:name="_bookmark19"/>
      <w:bookmarkEnd w:id="32"/>
      <w:r>
        <w:rPr>
          <w:rFonts w:hint="default" w:ascii="Times New Roman" w:hAnsi="Times New Roman" w:cs="Times New Roman"/>
          <w:sz w:val="26"/>
          <w:szCs w:val="26"/>
        </w:rPr>
        <w:t>SC05</w:t>
      </w:r>
      <w:r>
        <w:rPr>
          <w:rFonts w:hint="default" w:ascii="Times New Roman" w:hAnsi="Times New Roman" w:cs="Times New Roman"/>
          <w:sz w:val="26"/>
          <w:szCs w:val="26"/>
        </w:rPr>
        <w:tab/>
      </w:r>
      <w:r>
        <w:rPr>
          <w:rFonts w:hint="default" w:ascii="Times New Roman" w:hAnsi="Times New Roman" w:cs="Times New Roman"/>
          <w:sz w:val="26"/>
          <w:szCs w:val="26"/>
        </w:rPr>
        <w:t>SC06</w:t>
      </w:r>
    </w:p>
    <w:p>
      <w:pPr>
        <w:pStyle w:val="7"/>
        <w:spacing w:before="5"/>
        <w:rPr>
          <w:rFonts w:hint="default" w:ascii="Times New Roman" w:hAnsi="Times New Roman" w:cs="Times New Roman"/>
          <w:b/>
          <w:sz w:val="26"/>
          <w:szCs w:val="26"/>
        </w:rPr>
      </w:pPr>
    </w:p>
    <w:p>
      <w:pPr>
        <w:pStyle w:val="4"/>
        <w:spacing w:before="0"/>
        <w:rPr>
          <w:rFonts w:hint="default" w:ascii="Times New Roman" w:hAnsi="Times New Roman" w:cs="Times New Roman"/>
          <w:sz w:val="26"/>
          <w:szCs w:val="26"/>
        </w:rPr>
      </w:pPr>
      <w:bookmarkStart w:id="33" w:name="_bookmark20"/>
      <w:bookmarkEnd w:id="33"/>
      <w:r>
        <w:rPr>
          <w:rFonts w:hint="default" w:ascii="Times New Roman" w:hAnsi="Times New Roman" w:cs="Times New Roman"/>
          <w:sz w:val="26"/>
          <w:szCs w:val="26"/>
        </w:rPr>
        <w:t>Use Case Description</w:t>
      </w:r>
    </w:p>
    <w:p>
      <w:pPr>
        <w:pStyle w:val="7"/>
        <w:spacing w:before="4"/>
        <w:rPr>
          <w:rFonts w:hint="default" w:ascii="Times New Roman" w:hAnsi="Times New Roman" w:cs="Times New Roman"/>
          <w:b/>
          <w:sz w:val="26"/>
          <w:szCs w:val="26"/>
        </w:rPr>
      </w:pPr>
    </w:p>
    <w:tbl>
      <w:tblPr>
        <w:tblStyle w:val="6"/>
        <w:tblW w:w="0" w:type="auto"/>
        <w:tblInd w:w="5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2492"/>
        <w:gridCol w:w="6535"/>
      </w:tblGrid>
      <w:tr>
        <w:tblPrEx>
          <w:tblCellMar>
            <w:top w:w="0" w:type="dxa"/>
            <w:left w:w="0" w:type="dxa"/>
            <w:bottom w:w="0" w:type="dxa"/>
            <w:right w:w="0" w:type="dxa"/>
          </w:tblCellMar>
        </w:tblPrEx>
        <w:trPr>
          <w:trHeight w:val="926" w:hRule="atLeast"/>
        </w:trPr>
        <w:tc>
          <w:tcPr>
            <w:tcW w:w="2492" w:type="dxa"/>
            <w:shd w:val="clear" w:color="auto" w:fill="8EAADB"/>
          </w:tcPr>
          <w:p>
            <w:pPr>
              <w:pStyle w:val="16"/>
              <w:spacing w:before="4"/>
              <w:rPr>
                <w:rFonts w:hint="default" w:ascii="Times New Roman" w:hAnsi="Times New Roman" w:cs="Times New Roman"/>
                <w:b/>
                <w:sz w:val="26"/>
                <w:szCs w:val="26"/>
              </w:rPr>
            </w:pPr>
          </w:p>
          <w:p>
            <w:pPr>
              <w:pStyle w:val="16"/>
              <w:ind w:left="263" w:right="242"/>
              <w:jc w:val="center"/>
              <w:rPr>
                <w:rFonts w:hint="default" w:ascii="Times New Roman" w:hAnsi="Times New Roman" w:cs="Times New Roman"/>
                <w:sz w:val="26"/>
                <w:szCs w:val="26"/>
              </w:rPr>
            </w:pPr>
            <w:r>
              <w:rPr>
                <w:rFonts w:hint="default" w:ascii="Times New Roman" w:hAnsi="Times New Roman" w:cs="Times New Roman"/>
                <w:sz w:val="26"/>
                <w:szCs w:val="26"/>
              </w:rPr>
              <w:t>Use case name:</w:t>
            </w:r>
          </w:p>
        </w:tc>
        <w:tc>
          <w:tcPr>
            <w:tcW w:w="6535" w:type="dxa"/>
          </w:tcPr>
          <w:p>
            <w:pPr>
              <w:pStyle w:val="16"/>
              <w:spacing w:before="101" w:line="276" w:lineRule="auto"/>
              <w:ind w:left="2765" w:right="2747" w:hanging="4"/>
              <w:jc w:val="center"/>
              <w:rPr>
                <w:rFonts w:hint="default" w:ascii="Times New Roman" w:hAnsi="Times New Roman" w:cs="Times New Roman"/>
                <w:sz w:val="26"/>
                <w:szCs w:val="26"/>
              </w:rPr>
            </w:pPr>
            <w:r>
              <w:rPr>
                <w:rFonts w:hint="default" w:ascii="Times New Roman" w:hAnsi="Times New Roman" w:cs="Times New Roman"/>
                <w:sz w:val="26"/>
                <w:szCs w:val="26"/>
              </w:rPr>
              <w:t>Sign Up (đăng ký)</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920" w:hRule="atLeast"/>
        </w:trPr>
        <w:tc>
          <w:tcPr>
            <w:tcW w:w="2492" w:type="dxa"/>
            <w:shd w:val="clear" w:color="auto" w:fill="8EAADB"/>
          </w:tcPr>
          <w:p>
            <w:pPr>
              <w:pStyle w:val="16"/>
              <w:spacing w:before="10"/>
              <w:rPr>
                <w:rFonts w:hint="default" w:ascii="Times New Roman" w:hAnsi="Times New Roman" w:cs="Times New Roman"/>
                <w:b/>
                <w:sz w:val="26"/>
                <w:szCs w:val="26"/>
              </w:rPr>
            </w:pPr>
          </w:p>
          <w:p>
            <w:pPr>
              <w:pStyle w:val="16"/>
              <w:ind w:left="268" w:right="240"/>
              <w:jc w:val="center"/>
              <w:rPr>
                <w:rFonts w:hint="default" w:ascii="Times New Roman" w:hAnsi="Times New Roman" w:cs="Times New Roman"/>
                <w:sz w:val="26"/>
                <w:szCs w:val="26"/>
              </w:rPr>
            </w:pPr>
            <w:r>
              <w:rPr>
                <w:rFonts w:hint="default" w:ascii="Times New Roman" w:hAnsi="Times New Roman" w:cs="Times New Roman"/>
                <w:sz w:val="26"/>
                <w:szCs w:val="26"/>
              </w:rPr>
              <w:t>Use case ID</w:t>
            </w:r>
          </w:p>
        </w:tc>
        <w:tc>
          <w:tcPr>
            <w:tcW w:w="6535" w:type="dxa"/>
          </w:tcPr>
          <w:p>
            <w:pPr>
              <w:pStyle w:val="16"/>
              <w:spacing w:before="96"/>
              <w:ind w:left="2115" w:right="2102"/>
              <w:jc w:val="center"/>
              <w:rPr>
                <w:rFonts w:hint="default" w:ascii="Times New Roman" w:hAnsi="Times New Roman" w:cs="Times New Roman"/>
                <w:b/>
                <w:sz w:val="26"/>
                <w:szCs w:val="26"/>
              </w:rPr>
            </w:pPr>
            <w:r>
              <w:rPr>
                <w:rFonts w:hint="default" w:ascii="Times New Roman" w:hAnsi="Times New Roman" w:cs="Times New Roman"/>
                <w:b/>
                <w:color w:val="FF0000"/>
                <w:sz w:val="26"/>
                <w:szCs w:val="26"/>
              </w:rPr>
              <w:t>UC02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753" w:hRule="atLeast"/>
        </w:trPr>
        <w:tc>
          <w:tcPr>
            <w:tcW w:w="2492" w:type="dxa"/>
            <w:shd w:val="clear" w:color="auto" w:fill="8EAADB"/>
          </w:tcPr>
          <w:p>
            <w:pPr>
              <w:pStyle w:val="16"/>
              <w:spacing w:before="216"/>
              <w:ind w:left="264" w:right="242"/>
              <w:jc w:val="center"/>
              <w:rPr>
                <w:rFonts w:hint="default" w:ascii="Times New Roman" w:hAnsi="Times New Roman" w:cs="Times New Roman"/>
                <w:sz w:val="26"/>
                <w:szCs w:val="26"/>
              </w:rPr>
            </w:pPr>
            <w:r>
              <w:rPr>
                <w:rFonts w:hint="default" w:ascii="Times New Roman" w:hAnsi="Times New Roman" w:cs="Times New Roman"/>
                <w:sz w:val="26"/>
                <w:szCs w:val="26"/>
              </w:rPr>
              <w:t>Actor(s):</w:t>
            </w:r>
          </w:p>
        </w:tc>
        <w:tc>
          <w:tcPr>
            <w:tcW w:w="6535" w:type="dxa"/>
          </w:tcPr>
          <w:p>
            <w:pPr>
              <w:pStyle w:val="16"/>
              <w:spacing w:before="96"/>
              <w:ind w:left="2118" w:right="2097"/>
              <w:jc w:val="center"/>
              <w:rPr>
                <w:rFonts w:hint="default" w:ascii="Times New Roman" w:hAnsi="Times New Roman" w:cs="Times New Roman"/>
                <w:sz w:val="26"/>
                <w:szCs w:val="26"/>
              </w:rPr>
            </w:pPr>
            <w:r>
              <w:rPr>
                <w:rFonts w:hint="default" w:ascii="Times New Roman" w:hAnsi="Times New Roman" w:cs="Times New Roman"/>
                <w:sz w:val="26"/>
                <w:szCs w:val="26"/>
              </w:rPr>
              <w:t>Customer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103" w:hRule="atLeast"/>
        </w:trPr>
        <w:tc>
          <w:tcPr>
            <w:tcW w:w="2492" w:type="dxa"/>
            <w:shd w:val="clear" w:color="auto" w:fill="8EAADB"/>
          </w:tcPr>
          <w:p>
            <w:pPr>
              <w:pStyle w:val="16"/>
              <w:spacing w:before="9"/>
              <w:rPr>
                <w:rFonts w:hint="default" w:ascii="Times New Roman" w:hAnsi="Times New Roman" w:cs="Times New Roman"/>
                <w:b/>
                <w:sz w:val="26"/>
                <w:szCs w:val="26"/>
              </w:rPr>
            </w:pPr>
          </w:p>
          <w:p>
            <w:pPr>
              <w:pStyle w:val="16"/>
              <w:ind w:left="268" w:right="241"/>
              <w:jc w:val="center"/>
              <w:rPr>
                <w:rFonts w:hint="default" w:ascii="Times New Roman" w:hAnsi="Times New Roman" w:cs="Times New Roman"/>
                <w:sz w:val="26"/>
                <w:szCs w:val="26"/>
              </w:rPr>
            </w:pPr>
            <w:r>
              <w:rPr>
                <w:rFonts w:hint="default" w:ascii="Times New Roman" w:hAnsi="Times New Roman" w:cs="Times New Roman"/>
                <w:sz w:val="26"/>
                <w:szCs w:val="26"/>
              </w:rPr>
              <w:t>Description:</w:t>
            </w:r>
          </w:p>
        </w:tc>
        <w:tc>
          <w:tcPr>
            <w:tcW w:w="6535" w:type="dxa"/>
          </w:tcPr>
          <w:p>
            <w:pPr>
              <w:pStyle w:val="16"/>
              <w:spacing w:before="96" w:line="276" w:lineRule="auto"/>
              <w:ind w:left="100"/>
              <w:rPr>
                <w:rFonts w:hint="default" w:ascii="Times New Roman" w:hAnsi="Times New Roman" w:cs="Times New Roman"/>
                <w:sz w:val="26"/>
                <w:szCs w:val="26"/>
              </w:rPr>
            </w:pPr>
            <w:r>
              <w:rPr>
                <w:rFonts w:hint="default" w:ascii="Times New Roman" w:hAnsi="Times New Roman" w:cs="Times New Roman"/>
                <w:sz w:val="26"/>
                <w:szCs w:val="26"/>
              </w:rPr>
              <w:t>Là</w:t>
            </w:r>
            <w:r>
              <w:rPr>
                <w:rFonts w:hint="default" w:ascii="Times New Roman" w:hAnsi="Times New Roman" w:cs="Times New Roman"/>
                <w:spacing w:val="-10"/>
                <w:sz w:val="26"/>
                <w:szCs w:val="26"/>
              </w:rPr>
              <w:t xml:space="preserve"> </w:t>
            </w:r>
            <w:r>
              <w:rPr>
                <w:rFonts w:hint="default" w:ascii="Times New Roman" w:hAnsi="Times New Roman" w:cs="Times New Roman"/>
                <w:sz w:val="26"/>
                <w:szCs w:val="26"/>
              </w:rPr>
              <w:t>khách</w:t>
            </w:r>
            <w:r>
              <w:rPr>
                <w:rFonts w:hint="default" w:ascii="Times New Roman" w:hAnsi="Times New Roman" w:cs="Times New Roman"/>
                <w:spacing w:val="-10"/>
                <w:sz w:val="26"/>
                <w:szCs w:val="26"/>
              </w:rPr>
              <w:t xml:space="preserve"> </w:t>
            </w:r>
            <w:r>
              <w:rPr>
                <w:rFonts w:hint="default" w:ascii="Times New Roman" w:hAnsi="Times New Roman" w:cs="Times New Roman"/>
                <w:sz w:val="26"/>
                <w:szCs w:val="26"/>
              </w:rPr>
              <w:t>hàng</w:t>
            </w:r>
            <w:r>
              <w:rPr>
                <w:rFonts w:hint="default" w:ascii="Times New Roman" w:hAnsi="Times New Roman" w:cs="Times New Roman"/>
                <w:spacing w:val="-10"/>
                <w:sz w:val="26"/>
                <w:szCs w:val="26"/>
              </w:rPr>
              <w:t xml:space="preserve"> </w:t>
            </w:r>
            <w:r>
              <w:rPr>
                <w:rFonts w:hint="default" w:ascii="Times New Roman" w:hAnsi="Times New Roman" w:cs="Times New Roman"/>
                <w:sz w:val="26"/>
                <w:szCs w:val="26"/>
              </w:rPr>
              <w:t>cần</w:t>
            </w:r>
            <w:r>
              <w:rPr>
                <w:rFonts w:hint="default" w:ascii="Times New Roman" w:hAnsi="Times New Roman" w:cs="Times New Roman"/>
                <w:spacing w:val="-9"/>
                <w:sz w:val="26"/>
                <w:szCs w:val="26"/>
              </w:rPr>
              <w:t xml:space="preserve"> </w:t>
            </w:r>
            <w:r>
              <w:rPr>
                <w:rFonts w:hint="default" w:ascii="Times New Roman" w:hAnsi="Times New Roman" w:cs="Times New Roman"/>
                <w:sz w:val="26"/>
                <w:szCs w:val="26"/>
              </w:rPr>
              <w:t>phải</w:t>
            </w:r>
            <w:r>
              <w:rPr>
                <w:rFonts w:hint="default" w:ascii="Times New Roman" w:hAnsi="Times New Roman" w:cs="Times New Roman"/>
                <w:spacing w:val="-11"/>
                <w:sz w:val="26"/>
                <w:szCs w:val="26"/>
              </w:rPr>
              <w:t xml:space="preserve"> </w:t>
            </w:r>
            <w:r>
              <w:rPr>
                <w:rFonts w:hint="default" w:ascii="Times New Roman" w:hAnsi="Times New Roman" w:cs="Times New Roman"/>
                <w:sz w:val="26"/>
                <w:szCs w:val="26"/>
              </w:rPr>
              <w:t>Đăng</w:t>
            </w:r>
            <w:r>
              <w:rPr>
                <w:rFonts w:hint="default" w:ascii="Times New Roman" w:hAnsi="Times New Roman" w:cs="Times New Roman"/>
                <w:spacing w:val="-10"/>
                <w:sz w:val="26"/>
                <w:szCs w:val="26"/>
              </w:rPr>
              <w:t xml:space="preserve"> </w:t>
            </w:r>
            <w:r>
              <w:rPr>
                <w:rFonts w:hint="default" w:ascii="Times New Roman" w:hAnsi="Times New Roman" w:cs="Times New Roman"/>
                <w:sz w:val="26"/>
                <w:szCs w:val="26"/>
              </w:rPr>
              <w:t>ký</w:t>
            </w:r>
            <w:r>
              <w:rPr>
                <w:rFonts w:hint="default" w:ascii="Times New Roman" w:hAnsi="Times New Roman" w:cs="Times New Roman"/>
                <w:spacing w:val="-10"/>
                <w:sz w:val="26"/>
                <w:szCs w:val="26"/>
              </w:rPr>
              <w:t xml:space="preserve"> </w:t>
            </w:r>
            <w:r>
              <w:rPr>
                <w:rFonts w:hint="default" w:ascii="Times New Roman" w:hAnsi="Times New Roman" w:cs="Times New Roman"/>
                <w:sz w:val="26"/>
                <w:szCs w:val="26"/>
              </w:rPr>
              <w:t>để</w:t>
            </w:r>
            <w:r>
              <w:rPr>
                <w:rFonts w:hint="default" w:ascii="Times New Roman" w:hAnsi="Times New Roman" w:cs="Times New Roman"/>
                <w:spacing w:val="-10"/>
                <w:sz w:val="26"/>
                <w:szCs w:val="26"/>
              </w:rPr>
              <w:t xml:space="preserve"> </w:t>
            </w:r>
            <w:r>
              <w:rPr>
                <w:rFonts w:hint="default" w:ascii="Times New Roman" w:hAnsi="Times New Roman" w:cs="Times New Roman"/>
                <w:sz w:val="26"/>
                <w:szCs w:val="26"/>
              </w:rPr>
              <w:t>sử</w:t>
            </w:r>
            <w:r>
              <w:rPr>
                <w:rFonts w:hint="default" w:ascii="Times New Roman" w:hAnsi="Times New Roman" w:cs="Times New Roman"/>
                <w:spacing w:val="-8"/>
                <w:sz w:val="26"/>
                <w:szCs w:val="26"/>
              </w:rPr>
              <w:t xml:space="preserve"> </w:t>
            </w:r>
            <w:r>
              <w:rPr>
                <w:rFonts w:hint="default" w:ascii="Times New Roman" w:hAnsi="Times New Roman" w:cs="Times New Roman"/>
                <w:sz w:val="26"/>
                <w:szCs w:val="26"/>
              </w:rPr>
              <w:t>dụng</w:t>
            </w:r>
            <w:r>
              <w:rPr>
                <w:rFonts w:hint="default" w:ascii="Times New Roman" w:hAnsi="Times New Roman" w:cs="Times New Roman"/>
                <w:spacing w:val="-9"/>
                <w:sz w:val="26"/>
                <w:szCs w:val="26"/>
              </w:rPr>
              <w:t xml:space="preserve"> </w:t>
            </w:r>
            <w:r>
              <w:rPr>
                <w:rFonts w:hint="default" w:ascii="Times New Roman" w:hAnsi="Times New Roman" w:cs="Times New Roman"/>
                <w:sz w:val="26"/>
                <w:szCs w:val="26"/>
              </w:rPr>
              <w:t>chức</w:t>
            </w:r>
            <w:r>
              <w:rPr>
                <w:rFonts w:hint="default" w:ascii="Times New Roman" w:hAnsi="Times New Roman" w:cs="Times New Roman"/>
                <w:spacing w:val="-11"/>
                <w:sz w:val="26"/>
                <w:szCs w:val="26"/>
              </w:rPr>
              <w:t xml:space="preserve"> </w:t>
            </w:r>
            <w:r>
              <w:rPr>
                <w:rFonts w:hint="default" w:ascii="Times New Roman" w:hAnsi="Times New Roman" w:cs="Times New Roman"/>
                <w:sz w:val="26"/>
                <w:szCs w:val="26"/>
              </w:rPr>
              <w:t>năng</w:t>
            </w:r>
            <w:r>
              <w:rPr>
                <w:rFonts w:hint="default" w:ascii="Times New Roman" w:hAnsi="Times New Roman" w:cs="Times New Roman"/>
                <w:spacing w:val="-10"/>
                <w:sz w:val="26"/>
                <w:szCs w:val="26"/>
              </w:rPr>
              <w:t xml:space="preserve"> </w:t>
            </w:r>
            <w:r>
              <w:rPr>
                <w:rFonts w:hint="default" w:ascii="Times New Roman" w:hAnsi="Times New Roman" w:cs="Times New Roman"/>
                <w:sz w:val="26"/>
                <w:szCs w:val="26"/>
              </w:rPr>
              <w:t>của ứng dụng.</w:t>
            </w:r>
          </w:p>
        </w:tc>
      </w:tr>
    </w:tbl>
    <w:p>
      <w:pPr>
        <w:spacing w:after="0" w:line="276" w:lineRule="auto"/>
        <w:rPr>
          <w:rFonts w:hint="default" w:ascii="Times New Roman" w:hAnsi="Times New Roman" w:cs="Times New Roman"/>
          <w:sz w:val="26"/>
          <w:szCs w:val="26"/>
        </w:rPr>
        <w:sectPr>
          <w:pgSz w:w="12240" w:h="15840"/>
          <w:pgMar w:top="1060" w:right="580" w:bottom="1200" w:left="900" w:header="719" w:footer="1006" w:gutter="0"/>
          <w:cols w:space="720" w:num="1"/>
        </w:sectPr>
      </w:pPr>
    </w:p>
    <w:p>
      <w:pPr>
        <w:pStyle w:val="7"/>
        <w:rPr>
          <w:rFonts w:hint="default" w:ascii="Times New Roman" w:hAnsi="Times New Roman" w:cs="Times New Roman"/>
          <w:b/>
          <w:sz w:val="26"/>
          <w:szCs w:val="26"/>
        </w:rPr>
      </w:pPr>
    </w:p>
    <w:p>
      <w:pPr>
        <w:pStyle w:val="7"/>
        <w:spacing w:before="10" w:after="1"/>
        <w:rPr>
          <w:rFonts w:hint="default" w:ascii="Times New Roman" w:hAnsi="Times New Roman" w:cs="Times New Roman"/>
          <w:b/>
          <w:sz w:val="26"/>
          <w:szCs w:val="26"/>
        </w:rPr>
      </w:pPr>
    </w:p>
    <w:tbl>
      <w:tblPr>
        <w:tblStyle w:val="6"/>
        <w:tblW w:w="0" w:type="auto"/>
        <w:tblInd w:w="56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2492"/>
        <w:gridCol w:w="653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57" w:hRule="atLeast"/>
        </w:trPr>
        <w:tc>
          <w:tcPr>
            <w:tcW w:w="2492" w:type="dxa"/>
            <w:tcBorders>
              <w:left w:val="single" w:color="000000" w:sz="8" w:space="0"/>
              <w:bottom w:val="single" w:color="000000" w:sz="8" w:space="0"/>
              <w:right w:val="single" w:color="000000" w:sz="8" w:space="0"/>
            </w:tcBorders>
            <w:shd w:val="clear" w:color="auto" w:fill="8EAADB"/>
          </w:tcPr>
          <w:p>
            <w:pPr>
              <w:pStyle w:val="16"/>
              <w:spacing w:before="221"/>
              <w:ind w:left="268" w:right="241"/>
              <w:jc w:val="center"/>
              <w:rPr>
                <w:rFonts w:hint="default" w:ascii="Times New Roman" w:hAnsi="Times New Roman" w:cs="Times New Roman"/>
                <w:sz w:val="26"/>
                <w:szCs w:val="26"/>
              </w:rPr>
            </w:pPr>
            <w:r>
              <w:rPr>
                <w:rFonts w:hint="default" w:ascii="Times New Roman" w:hAnsi="Times New Roman" w:cs="Times New Roman"/>
                <w:sz w:val="26"/>
                <w:szCs w:val="26"/>
              </w:rPr>
              <w:t>Trigger:</w:t>
            </w:r>
          </w:p>
        </w:tc>
        <w:tc>
          <w:tcPr>
            <w:tcW w:w="6535" w:type="dxa"/>
            <w:tcBorders>
              <w:left w:val="single" w:color="000000" w:sz="8" w:space="0"/>
              <w:bottom w:val="single" w:color="000000" w:sz="8" w:space="0"/>
              <w:right w:val="single" w:color="000000" w:sz="8" w:space="0"/>
            </w:tcBorders>
          </w:tcPr>
          <w:p>
            <w:pPr>
              <w:pStyle w:val="16"/>
              <w:spacing w:before="96"/>
              <w:ind w:left="100"/>
              <w:rPr>
                <w:rFonts w:hint="default" w:ascii="Times New Roman" w:hAnsi="Times New Roman" w:cs="Times New Roman"/>
                <w:sz w:val="26"/>
                <w:szCs w:val="26"/>
              </w:rPr>
            </w:pPr>
            <w:r>
              <w:rPr>
                <w:rFonts w:hint="default" w:ascii="Times New Roman" w:hAnsi="Times New Roman" w:cs="Times New Roman"/>
                <w:sz w:val="26"/>
                <w:szCs w:val="26"/>
              </w:rPr>
              <w:t>Khách hàng thực hiện đăng ký, nhấn vào nút Sign Up</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473" w:hRule="atLeast"/>
        </w:trPr>
        <w:tc>
          <w:tcPr>
            <w:tcW w:w="2492" w:type="dxa"/>
            <w:tcBorders>
              <w:top w:val="single" w:color="000000" w:sz="8" w:space="0"/>
              <w:left w:val="single" w:color="000000" w:sz="8" w:space="0"/>
              <w:bottom w:val="single" w:color="000000" w:sz="8" w:space="0"/>
              <w:right w:val="single" w:color="000000" w:sz="8" w:space="0"/>
            </w:tcBorders>
            <w:shd w:val="clear" w:color="auto" w:fill="8EAADB"/>
          </w:tcPr>
          <w:p>
            <w:pPr>
              <w:pStyle w:val="16"/>
              <w:rPr>
                <w:rFonts w:hint="default" w:ascii="Times New Roman" w:hAnsi="Times New Roman" w:cs="Times New Roman"/>
                <w:b/>
                <w:sz w:val="26"/>
                <w:szCs w:val="26"/>
              </w:rPr>
            </w:pPr>
          </w:p>
          <w:p>
            <w:pPr>
              <w:pStyle w:val="16"/>
              <w:spacing w:before="1"/>
              <w:rPr>
                <w:rFonts w:hint="default" w:ascii="Times New Roman" w:hAnsi="Times New Roman" w:cs="Times New Roman"/>
                <w:b/>
                <w:sz w:val="26"/>
                <w:szCs w:val="26"/>
              </w:rPr>
            </w:pPr>
          </w:p>
          <w:p>
            <w:pPr>
              <w:pStyle w:val="16"/>
              <w:ind w:left="268" w:right="241"/>
              <w:jc w:val="center"/>
              <w:rPr>
                <w:rFonts w:hint="default" w:ascii="Times New Roman" w:hAnsi="Times New Roman" w:cs="Times New Roman"/>
                <w:sz w:val="26"/>
                <w:szCs w:val="26"/>
              </w:rPr>
            </w:pPr>
            <w:r>
              <w:rPr>
                <w:rFonts w:hint="default" w:ascii="Times New Roman" w:hAnsi="Times New Roman" w:cs="Times New Roman"/>
                <w:sz w:val="26"/>
                <w:szCs w:val="26"/>
              </w:rPr>
              <w:t>Pre-Condition(s):</w:t>
            </w:r>
          </w:p>
        </w:tc>
        <w:tc>
          <w:tcPr>
            <w:tcW w:w="6535" w:type="dxa"/>
            <w:tcBorders>
              <w:top w:val="single" w:color="000000" w:sz="8" w:space="0"/>
              <w:left w:val="single" w:color="000000" w:sz="8" w:space="0"/>
              <w:bottom w:val="single" w:color="000000" w:sz="8" w:space="0"/>
              <w:right w:val="single" w:color="000000" w:sz="8" w:space="0"/>
            </w:tcBorders>
          </w:tcPr>
          <w:p>
            <w:pPr>
              <w:pStyle w:val="16"/>
              <w:numPr>
                <w:ilvl w:val="0"/>
                <w:numId w:val="5"/>
              </w:numPr>
              <w:tabs>
                <w:tab w:val="left" w:pos="822"/>
              </w:tabs>
              <w:spacing w:before="99" w:after="0" w:line="240" w:lineRule="auto"/>
              <w:ind w:left="821" w:right="0" w:hanging="362"/>
              <w:jc w:val="left"/>
              <w:rPr>
                <w:rFonts w:hint="default" w:ascii="Times New Roman" w:hAnsi="Times New Roman" w:cs="Times New Roman"/>
                <w:sz w:val="26"/>
                <w:szCs w:val="26"/>
              </w:rPr>
            </w:pPr>
            <w:r>
              <w:rPr>
                <w:rFonts w:hint="default" w:ascii="Times New Roman" w:hAnsi="Times New Roman" w:cs="Times New Roman"/>
                <w:sz w:val="26"/>
                <w:szCs w:val="26"/>
              </w:rPr>
              <w:t>Tài khoản khách hàng chưa được</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cấp</w:t>
            </w:r>
          </w:p>
          <w:p>
            <w:pPr>
              <w:pStyle w:val="16"/>
              <w:numPr>
                <w:ilvl w:val="0"/>
                <w:numId w:val="5"/>
              </w:numPr>
              <w:tabs>
                <w:tab w:val="left" w:pos="822"/>
              </w:tabs>
              <w:spacing w:before="23" w:after="0" w:line="240" w:lineRule="auto"/>
              <w:ind w:left="821" w:right="0" w:hanging="362"/>
              <w:jc w:val="left"/>
              <w:rPr>
                <w:rFonts w:hint="default" w:ascii="Times New Roman" w:hAnsi="Times New Roman" w:cs="Times New Roman"/>
                <w:sz w:val="26"/>
                <w:szCs w:val="26"/>
              </w:rPr>
            </w:pPr>
            <w:r>
              <w:rPr>
                <w:rFonts w:hint="default" w:ascii="Times New Roman" w:hAnsi="Times New Roman" w:cs="Times New Roman"/>
                <w:sz w:val="26"/>
                <w:szCs w:val="26"/>
              </w:rPr>
              <w:t>Khách hàng phải có SĐT để đăng</w:t>
            </w:r>
            <w:r>
              <w:rPr>
                <w:rFonts w:hint="default" w:ascii="Times New Roman" w:hAnsi="Times New Roman" w:cs="Times New Roman"/>
                <w:spacing w:val="-2"/>
                <w:sz w:val="26"/>
                <w:szCs w:val="26"/>
              </w:rPr>
              <w:t xml:space="preserve"> </w:t>
            </w:r>
            <w:r>
              <w:rPr>
                <w:rFonts w:hint="default" w:ascii="Times New Roman" w:hAnsi="Times New Roman" w:cs="Times New Roman"/>
                <w:sz w:val="26"/>
                <w:szCs w:val="26"/>
              </w:rPr>
              <w:t>ký</w:t>
            </w:r>
          </w:p>
          <w:p>
            <w:pPr>
              <w:pStyle w:val="16"/>
              <w:numPr>
                <w:ilvl w:val="0"/>
                <w:numId w:val="5"/>
              </w:numPr>
              <w:tabs>
                <w:tab w:val="left" w:pos="822"/>
              </w:tabs>
              <w:spacing w:before="24" w:after="0" w:line="240" w:lineRule="auto"/>
              <w:ind w:left="821" w:right="0" w:hanging="362"/>
              <w:jc w:val="left"/>
              <w:rPr>
                <w:rFonts w:hint="default" w:ascii="Times New Roman" w:hAnsi="Times New Roman" w:cs="Times New Roman"/>
                <w:sz w:val="26"/>
                <w:szCs w:val="26"/>
              </w:rPr>
            </w:pPr>
            <w:r>
              <w:rPr>
                <w:rFonts w:hint="default" w:ascii="Times New Roman" w:hAnsi="Times New Roman" w:cs="Times New Roman"/>
                <w:sz w:val="26"/>
                <w:szCs w:val="26"/>
              </w:rPr>
              <w:t>Thiết bị cần kết nối vào internet khi đăng</w:t>
            </w:r>
            <w:r>
              <w:rPr>
                <w:rFonts w:hint="default" w:ascii="Times New Roman" w:hAnsi="Times New Roman" w:cs="Times New Roman"/>
                <w:spacing w:val="-11"/>
                <w:sz w:val="26"/>
                <w:szCs w:val="26"/>
              </w:rPr>
              <w:t xml:space="preserve"> </w:t>
            </w:r>
            <w:r>
              <w:rPr>
                <w:rFonts w:hint="default" w:ascii="Times New Roman" w:hAnsi="Times New Roman" w:cs="Times New Roman"/>
                <w:sz w:val="26"/>
                <w:szCs w:val="26"/>
              </w:rPr>
              <w:t>ký.</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477" w:hRule="atLeast"/>
        </w:trPr>
        <w:tc>
          <w:tcPr>
            <w:tcW w:w="2492" w:type="dxa"/>
            <w:tcBorders>
              <w:top w:val="single" w:color="000000" w:sz="8" w:space="0"/>
              <w:left w:val="single" w:color="000000" w:sz="8" w:space="0"/>
              <w:bottom w:val="single" w:color="000000" w:sz="8" w:space="0"/>
              <w:right w:val="single" w:color="000000" w:sz="8" w:space="0"/>
            </w:tcBorders>
            <w:shd w:val="clear" w:color="auto" w:fill="8EAADB"/>
          </w:tcPr>
          <w:p>
            <w:pPr>
              <w:pStyle w:val="16"/>
              <w:rPr>
                <w:rFonts w:hint="default" w:ascii="Times New Roman" w:hAnsi="Times New Roman" w:cs="Times New Roman"/>
                <w:b/>
                <w:sz w:val="26"/>
                <w:szCs w:val="26"/>
              </w:rPr>
            </w:pPr>
          </w:p>
          <w:p>
            <w:pPr>
              <w:pStyle w:val="16"/>
              <w:spacing w:before="6"/>
              <w:rPr>
                <w:rFonts w:hint="default" w:ascii="Times New Roman" w:hAnsi="Times New Roman" w:cs="Times New Roman"/>
                <w:b/>
                <w:sz w:val="26"/>
                <w:szCs w:val="26"/>
              </w:rPr>
            </w:pPr>
          </w:p>
          <w:p>
            <w:pPr>
              <w:pStyle w:val="16"/>
              <w:ind w:left="268" w:right="242"/>
              <w:jc w:val="center"/>
              <w:rPr>
                <w:rFonts w:hint="default" w:ascii="Times New Roman" w:hAnsi="Times New Roman" w:cs="Times New Roman"/>
                <w:sz w:val="26"/>
                <w:szCs w:val="26"/>
              </w:rPr>
            </w:pPr>
            <w:r>
              <w:rPr>
                <w:rFonts w:hint="default" w:ascii="Times New Roman" w:hAnsi="Times New Roman" w:cs="Times New Roman"/>
                <w:sz w:val="26"/>
                <w:szCs w:val="26"/>
              </w:rPr>
              <w:t>Post-Condition(s):</w:t>
            </w:r>
          </w:p>
        </w:tc>
        <w:tc>
          <w:tcPr>
            <w:tcW w:w="6535" w:type="dxa"/>
            <w:tcBorders>
              <w:top w:val="single" w:color="000000" w:sz="8" w:space="0"/>
              <w:left w:val="single" w:color="000000" w:sz="8" w:space="0"/>
              <w:bottom w:val="single" w:color="000000" w:sz="8" w:space="0"/>
              <w:right w:val="single" w:color="000000" w:sz="8" w:space="0"/>
            </w:tcBorders>
          </w:tcPr>
          <w:p>
            <w:pPr>
              <w:pStyle w:val="16"/>
              <w:numPr>
                <w:ilvl w:val="0"/>
                <w:numId w:val="6"/>
              </w:numPr>
              <w:tabs>
                <w:tab w:val="left" w:pos="822"/>
              </w:tabs>
              <w:spacing w:before="98" w:after="0" w:line="240" w:lineRule="auto"/>
              <w:ind w:left="821" w:right="0" w:hanging="362"/>
              <w:jc w:val="left"/>
              <w:rPr>
                <w:rFonts w:hint="default" w:ascii="Times New Roman" w:hAnsi="Times New Roman" w:cs="Times New Roman"/>
                <w:sz w:val="26"/>
                <w:szCs w:val="26"/>
              </w:rPr>
            </w:pPr>
            <w:r>
              <w:rPr>
                <w:rFonts w:hint="default" w:ascii="Times New Roman" w:hAnsi="Times New Roman" w:cs="Times New Roman"/>
                <w:sz w:val="26"/>
                <w:szCs w:val="26"/>
              </w:rPr>
              <w:t>Khách hàng đăng ký thành</w:t>
            </w:r>
            <w:r>
              <w:rPr>
                <w:rFonts w:hint="default" w:ascii="Times New Roman" w:hAnsi="Times New Roman" w:cs="Times New Roman"/>
                <w:spacing w:val="-2"/>
                <w:sz w:val="26"/>
                <w:szCs w:val="26"/>
              </w:rPr>
              <w:t xml:space="preserve"> </w:t>
            </w:r>
            <w:r>
              <w:rPr>
                <w:rFonts w:hint="default" w:ascii="Times New Roman" w:hAnsi="Times New Roman" w:cs="Times New Roman"/>
                <w:sz w:val="26"/>
                <w:szCs w:val="26"/>
              </w:rPr>
              <w:t>công</w:t>
            </w:r>
          </w:p>
          <w:p>
            <w:pPr>
              <w:pStyle w:val="16"/>
              <w:numPr>
                <w:ilvl w:val="0"/>
                <w:numId w:val="6"/>
              </w:numPr>
              <w:tabs>
                <w:tab w:val="left" w:pos="822"/>
              </w:tabs>
              <w:spacing w:before="29" w:after="0" w:line="240" w:lineRule="auto"/>
              <w:ind w:left="821" w:right="0" w:hanging="362"/>
              <w:jc w:val="left"/>
              <w:rPr>
                <w:rFonts w:hint="default" w:ascii="Times New Roman" w:hAnsi="Times New Roman" w:cs="Times New Roman"/>
                <w:sz w:val="26"/>
                <w:szCs w:val="26"/>
              </w:rPr>
            </w:pPr>
            <w:r>
              <w:rPr>
                <w:rFonts w:hint="default" w:ascii="Times New Roman" w:hAnsi="Times New Roman" w:cs="Times New Roman"/>
                <w:sz w:val="26"/>
                <w:szCs w:val="26"/>
              </w:rPr>
              <w:t>Sẽ xuất hiện thông báo đăng ký thành công.</w:t>
            </w:r>
            <w:r>
              <w:rPr>
                <w:rFonts w:hint="default" w:ascii="Times New Roman" w:hAnsi="Times New Roman" w:cs="Times New Roman"/>
                <w:spacing w:val="-14"/>
                <w:sz w:val="26"/>
                <w:szCs w:val="26"/>
              </w:rPr>
              <w:t xml:space="preserve"> </w:t>
            </w:r>
            <w:r>
              <w:rPr>
                <w:rFonts w:hint="default" w:ascii="Times New Roman" w:hAnsi="Times New Roman" w:cs="Times New Roman"/>
                <w:sz w:val="26"/>
                <w:szCs w:val="26"/>
              </w:rPr>
              <w:t>(</w:t>
            </w:r>
            <w:r>
              <w:rPr>
                <w:rFonts w:hint="default" w:ascii="Times New Roman" w:hAnsi="Times New Roman" w:cs="Times New Roman"/>
                <w:b/>
                <w:sz w:val="26"/>
                <w:szCs w:val="26"/>
              </w:rPr>
              <w:t>SC06</w:t>
            </w:r>
            <w:r>
              <w:rPr>
                <w:rFonts w:hint="default" w:ascii="Times New Roman" w:hAnsi="Times New Roman" w:cs="Times New Roman"/>
                <w:sz w:val="26"/>
                <w:szCs w:val="26"/>
              </w:rPr>
              <w:t>)</w:t>
            </w:r>
          </w:p>
          <w:p>
            <w:pPr>
              <w:pStyle w:val="16"/>
              <w:numPr>
                <w:ilvl w:val="0"/>
                <w:numId w:val="6"/>
              </w:numPr>
              <w:tabs>
                <w:tab w:val="left" w:pos="822"/>
              </w:tabs>
              <w:spacing w:before="23" w:after="0" w:line="240" w:lineRule="auto"/>
              <w:ind w:left="821" w:right="0" w:hanging="362"/>
              <w:jc w:val="left"/>
              <w:rPr>
                <w:rFonts w:hint="default" w:ascii="Times New Roman" w:hAnsi="Times New Roman" w:cs="Times New Roman"/>
                <w:sz w:val="26"/>
                <w:szCs w:val="26"/>
              </w:rPr>
            </w:pPr>
            <w:r>
              <w:rPr>
                <w:rFonts w:hint="default" w:ascii="Times New Roman" w:hAnsi="Times New Roman" w:cs="Times New Roman"/>
                <w:sz w:val="26"/>
                <w:szCs w:val="26"/>
              </w:rPr>
              <w:t>Hiển thị màn hình giao diện Welcome.</w:t>
            </w:r>
            <w:r>
              <w:rPr>
                <w:rFonts w:hint="default" w:ascii="Times New Roman" w:hAnsi="Times New Roman" w:cs="Times New Roman"/>
                <w:spacing w:val="-10"/>
                <w:sz w:val="26"/>
                <w:szCs w:val="26"/>
              </w:rPr>
              <w:t xml:space="preserve"> </w:t>
            </w:r>
            <w:r>
              <w:rPr>
                <w:rFonts w:hint="default" w:ascii="Times New Roman" w:hAnsi="Times New Roman" w:cs="Times New Roman"/>
                <w:sz w:val="26"/>
                <w:szCs w:val="26"/>
              </w:rPr>
              <w:t>(</w:t>
            </w:r>
            <w:r>
              <w:rPr>
                <w:rFonts w:hint="default" w:ascii="Times New Roman" w:hAnsi="Times New Roman" w:cs="Times New Roman"/>
                <w:b/>
                <w:sz w:val="26"/>
                <w:szCs w:val="26"/>
              </w:rPr>
              <w:t>SC03</w:t>
            </w:r>
            <w:r>
              <w:rPr>
                <w:rFonts w:hint="default" w:ascii="Times New Roman" w:hAnsi="Times New Roman" w:cs="Times New Roman"/>
                <w:sz w:val="26"/>
                <w:szCs w:val="26"/>
              </w:rPr>
              <w:t>)</w:t>
            </w:r>
          </w:p>
        </w:tc>
      </w:tr>
    </w:tbl>
    <w:p>
      <w:pPr>
        <w:pStyle w:val="7"/>
        <w:rPr>
          <w:rFonts w:hint="default" w:ascii="Times New Roman" w:hAnsi="Times New Roman" w:cs="Times New Roman"/>
          <w:b/>
          <w:sz w:val="26"/>
          <w:szCs w:val="26"/>
        </w:rPr>
      </w:pPr>
    </w:p>
    <w:p>
      <w:pPr>
        <w:pStyle w:val="7"/>
        <w:rPr>
          <w:rFonts w:hint="default" w:ascii="Times New Roman" w:hAnsi="Times New Roman" w:cs="Times New Roman"/>
          <w:b/>
          <w:sz w:val="26"/>
          <w:szCs w:val="26"/>
        </w:rPr>
      </w:pPr>
    </w:p>
    <w:p>
      <w:pPr>
        <w:pStyle w:val="7"/>
        <w:spacing w:before="4"/>
        <w:rPr>
          <w:rFonts w:hint="default" w:ascii="Times New Roman" w:hAnsi="Times New Roman" w:cs="Times New Roman"/>
          <w:b/>
          <w:sz w:val="26"/>
          <w:szCs w:val="26"/>
        </w:rPr>
      </w:pPr>
    </w:p>
    <w:p>
      <w:pPr>
        <w:spacing w:before="92"/>
        <w:ind w:left="540" w:right="0" w:firstLine="0"/>
        <w:jc w:val="left"/>
        <w:rPr>
          <w:rFonts w:hint="default" w:ascii="Times New Roman" w:hAnsi="Times New Roman" w:cs="Times New Roman"/>
          <w:b/>
          <w:sz w:val="26"/>
          <w:szCs w:val="26"/>
        </w:rPr>
      </w:pPr>
      <w:r>
        <w:rPr>
          <w:rFonts w:hint="default" w:ascii="Times New Roman" w:hAnsi="Times New Roman" w:cs="Times New Roman"/>
          <w:b/>
          <w:sz w:val="26"/>
          <w:szCs w:val="26"/>
        </w:rPr>
        <w:t>Activities</w:t>
      </w:r>
    </w:p>
    <w:p>
      <w:pPr>
        <w:pStyle w:val="7"/>
        <w:spacing w:before="4" w:after="1"/>
        <w:rPr>
          <w:rFonts w:hint="default" w:ascii="Times New Roman" w:hAnsi="Times New Roman" w:cs="Times New Roman"/>
          <w:b/>
          <w:sz w:val="26"/>
          <w:szCs w:val="26"/>
        </w:rPr>
      </w:pPr>
    </w:p>
    <w:tbl>
      <w:tblPr>
        <w:tblStyle w:val="6"/>
        <w:tblW w:w="0" w:type="auto"/>
        <w:tblInd w:w="71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356"/>
        <w:gridCol w:w="2550"/>
        <w:gridCol w:w="355"/>
        <w:gridCol w:w="5766"/>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998" w:hRule="atLeast"/>
        </w:trPr>
        <w:tc>
          <w:tcPr>
            <w:tcW w:w="2906" w:type="dxa"/>
            <w:gridSpan w:val="2"/>
            <w:shd w:val="clear" w:color="auto" w:fill="8EAADB"/>
          </w:tcPr>
          <w:p>
            <w:pPr>
              <w:pStyle w:val="16"/>
              <w:spacing w:before="7"/>
              <w:rPr>
                <w:rFonts w:hint="default" w:ascii="Times New Roman" w:hAnsi="Times New Roman" w:cs="Times New Roman"/>
                <w:b/>
                <w:sz w:val="26"/>
                <w:szCs w:val="26"/>
              </w:rPr>
            </w:pPr>
          </w:p>
          <w:p>
            <w:pPr>
              <w:pStyle w:val="16"/>
              <w:ind w:left="1119" w:right="1100"/>
              <w:jc w:val="center"/>
              <w:rPr>
                <w:rFonts w:hint="default" w:ascii="Times New Roman" w:hAnsi="Times New Roman" w:cs="Times New Roman"/>
                <w:b/>
                <w:sz w:val="26"/>
                <w:szCs w:val="26"/>
              </w:rPr>
            </w:pPr>
            <w:r>
              <w:rPr>
                <w:rFonts w:hint="default" w:ascii="Times New Roman" w:hAnsi="Times New Roman" w:cs="Times New Roman"/>
                <w:b/>
                <w:sz w:val="26"/>
                <w:szCs w:val="26"/>
              </w:rPr>
              <w:t>Actor</w:t>
            </w:r>
          </w:p>
        </w:tc>
        <w:tc>
          <w:tcPr>
            <w:tcW w:w="6121" w:type="dxa"/>
            <w:gridSpan w:val="2"/>
            <w:shd w:val="clear" w:color="auto" w:fill="8EAADB"/>
          </w:tcPr>
          <w:p>
            <w:pPr>
              <w:pStyle w:val="16"/>
              <w:spacing w:before="7"/>
              <w:rPr>
                <w:rFonts w:hint="default" w:ascii="Times New Roman" w:hAnsi="Times New Roman" w:cs="Times New Roman"/>
                <w:b/>
                <w:sz w:val="26"/>
                <w:szCs w:val="26"/>
              </w:rPr>
            </w:pPr>
          </w:p>
          <w:p>
            <w:pPr>
              <w:pStyle w:val="16"/>
              <w:ind w:left="2613" w:right="2593"/>
              <w:jc w:val="center"/>
              <w:rPr>
                <w:rFonts w:hint="default" w:ascii="Times New Roman" w:hAnsi="Times New Roman" w:cs="Times New Roman"/>
                <w:b/>
                <w:sz w:val="26"/>
                <w:szCs w:val="26"/>
              </w:rPr>
            </w:pPr>
            <w:r>
              <w:rPr>
                <w:rFonts w:hint="default" w:ascii="Times New Roman" w:hAnsi="Times New Roman" w:cs="Times New Roman"/>
                <w:b/>
                <w:sz w:val="26"/>
                <w:szCs w:val="26"/>
              </w:rPr>
              <w:t>System</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973" w:hRule="atLeast"/>
        </w:trPr>
        <w:tc>
          <w:tcPr>
            <w:tcW w:w="9027" w:type="dxa"/>
            <w:gridSpan w:val="4"/>
            <w:shd w:val="clear" w:color="auto" w:fill="8EAADB"/>
          </w:tcPr>
          <w:p>
            <w:pPr>
              <w:pStyle w:val="16"/>
              <w:spacing w:before="11"/>
              <w:rPr>
                <w:rFonts w:hint="default" w:ascii="Times New Roman" w:hAnsi="Times New Roman" w:cs="Times New Roman"/>
                <w:b/>
                <w:sz w:val="26"/>
                <w:szCs w:val="26"/>
              </w:rPr>
            </w:pPr>
          </w:p>
          <w:p>
            <w:pPr>
              <w:pStyle w:val="16"/>
              <w:ind w:left="100"/>
              <w:rPr>
                <w:rFonts w:hint="default" w:ascii="Times New Roman" w:hAnsi="Times New Roman" w:cs="Times New Roman"/>
                <w:b/>
                <w:sz w:val="26"/>
                <w:szCs w:val="26"/>
              </w:rPr>
            </w:pPr>
            <w:r>
              <w:rPr>
                <w:rFonts w:hint="default" w:ascii="Times New Roman" w:hAnsi="Times New Roman" w:cs="Times New Roman"/>
                <w:b/>
                <w:sz w:val="26"/>
                <w:szCs w:val="26"/>
              </w:rPr>
              <w:t>Main Flow: Đăng ký thành công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305" w:hRule="atLeast"/>
        </w:trPr>
        <w:tc>
          <w:tcPr>
            <w:tcW w:w="356" w:type="dxa"/>
          </w:tcPr>
          <w:p>
            <w:pPr>
              <w:pStyle w:val="16"/>
              <w:rPr>
                <w:rFonts w:hint="default" w:ascii="Times New Roman" w:hAnsi="Times New Roman" w:cs="Times New Roman"/>
                <w:b/>
                <w:sz w:val="26"/>
                <w:szCs w:val="26"/>
              </w:rPr>
            </w:pPr>
          </w:p>
          <w:p>
            <w:pPr>
              <w:pStyle w:val="16"/>
              <w:ind w:left="100"/>
              <w:rPr>
                <w:rFonts w:hint="default" w:ascii="Times New Roman" w:hAnsi="Times New Roman" w:cs="Times New Roman"/>
                <w:sz w:val="26"/>
                <w:szCs w:val="26"/>
              </w:rPr>
            </w:pPr>
            <w:r>
              <w:rPr>
                <w:rFonts w:hint="default" w:ascii="Times New Roman" w:hAnsi="Times New Roman" w:cs="Times New Roman"/>
                <w:w w:val="99"/>
                <w:sz w:val="26"/>
                <w:szCs w:val="26"/>
              </w:rPr>
              <w:t>1</w:t>
            </w:r>
          </w:p>
        </w:tc>
        <w:tc>
          <w:tcPr>
            <w:tcW w:w="2550" w:type="dxa"/>
          </w:tcPr>
          <w:p>
            <w:pPr>
              <w:pStyle w:val="16"/>
              <w:rPr>
                <w:rFonts w:hint="default" w:ascii="Times New Roman" w:hAnsi="Times New Roman" w:cs="Times New Roman"/>
                <w:b/>
                <w:sz w:val="26"/>
                <w:szCs w:val="26"/>
              </w:rPr>
            </w:pPr>
          </w:p>
          <w:p>
            <w:pPr>
              <w:pStyle w:val="16"/>
              <w:spacing w:line="276" w:lineRule="auto"/>
              <w:ind w:left="100" w:right="248"/>
              <w:rPr>
                <w:rFonts w:hint="default" w:ascii="Times New Roman" w:hAnsi="Times New Roman" w:cs="Times New Roman"/>
                <w:sz w:val="26"/>
                <w:szCs w:val="26"/>
              </w:rPr>
            </w:pPr>
            <w:r>
              <w:rPr>
                <w:rFonts w:hint="default" w:ascii="Times New Roman" w:hAnsi="Times New Roman" w:cs="Times New Roman"/>
                <w:sz w:val="26"/>
                <w:szCs w:val="26"/>
              </w:rPr>
              <w:t>Nhập thông tin đăng ký (</w:t>
            </w:r>
            <w:r>
              <w:rPr>
                <w:rFonts w:hint="default" w:ascii="Times New Roman" w:hAnsi="Times New Roman" w:cs="Times New Roman"/>
                <w:b/>
                <w:sz w:val="26"/>
                <w:szCs w:val="26"/>
              </w:rPr>
              <w:t>SC04</w:t>
            </w:r>
            <w:r>
              <w:rPr>
                <w:rFonts w:hint="default" w:ascii="Times New Roman" w:hAnsi="Times New Roman" w:cs="Times New Roman"/>
                <w:sz w:val="26"/>
                <w:szCs w:val="26"/>
              </w:rPr>
              <w:t>)</w:t>
            </w:r>
          </w:p>
        </w:tc>
        <w:tc>
          <w:tcPr>
            <w:tcW w:w="355" w:type="dxa"/>
          </w:tcPr>
          <w:p>
            <w:pPr>
              <w:pStyle w:val="16"/>
              <w:rPr>
                <w:rFonts w:hint="default" w:ascii="Times New Roman" w:hAnsi="Times New Roman" w:cs="Times New Roman"/>
                <w:sz w:val="26"/>
                <w:szCs w:val="26"/>
              </w:rPr>
            </w:pPr>
          </w:p>
        </w:tc>
        <w:tc>
          <w:tcPr>
            <w:tcW w:w="5766" w:type="dxa"/>
          </w:tcPr>
          <w:p>
            <w:pPr>
              <w:pStyle w:val="16"/>
              <w:rPr>
                <w:rFonts w:hint="default" w:ascii="Times New Roman" w:hAnsi="Times New Roman" w:cs="Times New Roman"/>
                <w:sz w:val="26"/>
                <w:szCs w:val="26"/>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055" w:hRule="atLeast"/>
        </w:trPr>
        <w:tc>
          <w:tcPr>
            <w:tcW w:w="356" w:type="dxa"/>
          </w:tcPr>
          <w:p>
            <w:pPr>
              <w:pStyle w:val="16"/>
              <w:spacing w:before="11"/>
              <w:rPr>
                <w:rFonts w:hint="default" w:ascii="Times New Roman" w:hAnsi="Times New Roman" w:cs="Times New Roman"/>
                <w:b/>
                <w:sz w:val="26"/>
                <w:szCs w:val="26"/>
              </w:rPr>
            </w:pPr>
          </w:p>
          <w:p>
            <w:pPr>
              <w:pStyle w:val="16"/>
              <w:ind w:left="100"/>
              <w:rPr>
                <w:rFonts w:hint="default" w:ascii="Times New Roman" w:hAnsi="Times New Roman" w:cs="Times New Roman"/>
                <w:sz w:val="26"/>
                <w:szCs w:val="26"/>
              </w:rPr>
            </w:pPr>
            <w:r>
              <w:rPr>
                <w:rFonts w:hint="default" w:ascii="Times New Roman" w:hAnsi="Times New Roman" w:cs="Times New Roman"/>
                <w:w w:val="99"/>
                <w:sz w:val="26"/>
                <w:szCs w:val="26"/>
              </w:rPr>
              <w:t>2</w:t>
            </w:r>
          </w:p>
        </w:tc>
        <w:tc>
          <w:tcPr>
            <w:tcW w:w="2550" w:type="dxa"/>
          </w:tcPr>
          <w:p>
            <w:pPr>
              <w:pStyle w:val="16"/>
              <w:spacing w:before="11"/>
              <w:rPr>
                <w:rFonts w:hint="default" w:ascii="Times New Roman" w:hAnsi="Times New Roman" w:cs="Times New Roman"/>
                <w:b/>
                <w:sz w:val="26"/>
                <w:szCs w:val="26"/>
              </w:rPr>
            </w:pPr>
          </w:p>
          <w:p>
            <w:pPr>
              <w:pStyle w:val="16"/>
              <w:spacing w:line="276" w:lineRule="auto"/>
              <w:ind w:left="100" w:right="622"/>
              <w:rPr>
                <w:rFonts w:hint="default" w:ascii="Times New Roman" w:hAnsi="Times New Roman" w:cs="Times New Roman"/>
                <w:sz w:val="26"/>
                <w:szCs w:val="26"/>
              </w:rPr>
            </w:pPr>
            <w:r>
              <w:rPr>
                <w:rFonts w:hint="default" w:ascii="Times New Roman" w:hAnsi="Times New Roman" w:cs="Times New Roman"/>
                <w:sz w:val="26"/>
                <w:szCs w:val="26"/>
              </w:rPr>
              <w:t>Nhấn nút Sign In (</w:t>
            </w:r>
            <w:r>
              <w:rPr>
                <w:rFonts w:hint="default" w:ascii="Times New Roman" w:hAnsi="Times New Roman" w:cs="Times New Roman"/>
                <w:b/>
                <w:sz w:val="26"/>
                <w:szCs w:val="26"/>
              </w:rPr>
              <w:t>SC04</w:t>
            </w:r>
            <w:r>
              <w:rPr>
                <w:rFonts w:hint="default" w:ascii="Times New Roman" w:hAnsi="Times New Roman" w:cs="Times New Roman"/>
                <w:sz w:val="26"/>
                <w:szCs w:val="26"/>
              </w:rPr>
              <w:t>)</w:t>
            </w:r>
          </w:p>
        </w:tc>
        <w:tc>
          <w:tcPr>
            <w:tcW w:w="355" w:type="dxa"/>
          </w:tcPr>
          <w:p>
            <w:pPr>
              <w:pStyle w:val="16"/>
              <w:rPr>
                <w:rFonts w:hint="default" w:ascii="Times New Roman" w:hAnsi="Times New Roman" w:cs="Times New Roman"/>
                <w:sz w:val="26"/>
                <w:szCs w:val="26"/>
              </w:rPr>
            </w:pPr>
          </w:p>
        </w:tc>
        <w:tc>
          <w:tcPr>
            <w:tcW w:w="5766" w:type="dxa"/>
          </w:tcPr>
          <w:p>
            <w:pPr>
              <w:pStyle w:val="16"/>
              <w:rPr>
                <w:rFonts w:hint="default" w:ascii="Times New Roman" w:hAnsi="Times New Roman" w:cs="Times New Roman"/>
                <w:sz w:val="26"/>
                <w:szCs w:val="26"/>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978" w:hRule="atLeast"/>
        </w:trPr>
        <w:tc>
          <w:tcPr>
            <w:tcW w:w="356" w:type="dxa"/>
          </w:tcPr>
          <w:p>
            <w:pPr>
              <w:pStyle w:val="16"/>
              <w:rPr>
                <w:rFonts w:hint="default" w:ascii="Times New Roman" w:hAnsi="Times New Roman" w:cs="Times New Roman"/>
                <w:sz w:val="26"/>
                <w:szCs w:val="26"/>
              </w:rPr>
            </w:pPr>
          </w:p>
        </w:tc>
        <w:tc>
          <w:tcPr>
            <w:tcW w:w="2550" w:type="dxa"/>
          </w:tcPr>
          <w:p>
            <w:pPr>
              <w:pStyle w:val="16"/>
              <w:rPr>
                <w:rFonts w:hint="default" w:ascii="Times New Roman" w:hAnsi="Times New Roman" w:cs="Times New Roman"/>
                <w:sz w:val="26"/>
                <w:szCs w:val="26"/>
              </w:rPr>
            </w:pPr>
          </w:p>
        </w:tc>
        <w:tc>
          <w:tcPr>
            <w:tcW w:w="355" w:type="dxa"/>
          </w:tcPr>
          <w:p>
            <w:pPr>
              <w:pStyle w:val="16"/>
              <w:spacing w:before="11"/>
              <w:rPr>
                <w:rFonts w:hint="default" w:ascii="Times New Roman" w:hAnsi="Times New Roman" w:cs="Times New Roman"/>
                <w:b/>
                <w:sz w:val="26"/>
                <w:szCs w:val="26"/>
              </w:rPr>
            </w:pPr>
          </w:p>
          <w:p>
            <w:pPr>
              <w:pStyle w:val="16"/>
              <w:ind w:right="1"/>
              <w:jc w:val="center"/>
              <w:rPr>
                <w:rFonts w:hint="default" w:ascii="Times New Roman" w:hAnsi="Times New Roman" w:cs="Times New Roman"/>
                <w:sz w:val="26"/>
                <w:szCs w:val="26"/>
              </w:rPr>
            </w:pPr>
            <w:r>
              <w:rPr>
                <w:rFonts w:hint="default" w:ascii="Times New Roman" w:hAnsi="Times New Roman" w:cs="Times New Roman"/>
                <w:w w:val="99"/>
                <w:sz w:val="26"/>
                <w:szCs w:val="26"/>
              </w:rPr>
              <w:t>3</w:t>
            </w:r>
          </w:p>
        </w:tc>
        <w:tc>
          <w:tcPr>
            <w:tcW w:w="5766" w:type="dxa"/>
          </w:tcPr>
          <w:p>
            <w:pPr>
              <w:pStyle w:val="16"/>
              <w:spacing w:before="11"/>
              <w:rPr>
                <w:rFonts w:hint="default" w:ascii="Times New Roman" w:hAnsi="Times New Roman" w:cs="Times New Roman"/>
                <w:b/>
                <w:sz w:val="26"/>
                <w:szCs w:val="26"/>
              </w:rPr>
            </w:pPr>
          </w:p>
          <w:p>
            <w:pPr>
              <w:pStyle w:val="16"/>
              <w:ind w:left="100"/>
              <w:rPr>
                <w:rFonts w:hint="default" w:ascii="Times New Roman" w:hAnsi="Times New Roman" w:cs="Times New Roman"/>
                <w:sz w:val="26"/>
                <w:szCs w:val="26"/>
              </w:rPr>
            </w:pPr>
            <w:r>
              <w:rPr>
                <w:rFonts w:hint="default" w:ascii="Times New Roman" w:hAnsi="Times New Roman" w:cs="Times New Roman"/>
                <w:sz w:val="26"/>
                <w:szCs w:val="26"/>
              </w:rPr>
              <w:t>Validation xác thực tài khoản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055" w:hRule="atLeast"/>
        </w:trPr>
        <w:tc>
          <w:tcPr>
            <w:tcW w:w="356" w:type="dxa"/>
          </w:tcPr>
          <w:p>
            <w:pPr>
              <w:pStyle w:val="16"/>
              <w:rPr>
                <w:rFonts w:hint="default" w:ascii="Times New Roman" w:hAnsi="Times New Roman" w:cs="Times New Roman"/>
                <w:sz w:val="26"/>
                <w:szCs w:val="26"/>
              </w:rPr>
            </w:pPr>
          </w:p>
        </w:tc>
        <w:tc>
          <w:tcPr>
            <w:tcW w:w="2550" w:type="dxa"/>
          </w:tcPr>
          <w:p>
            <w:pPr>
              <w:pStyle w:val="16"/>
              <w:rPr>
                <w:rFonts w:hint="default" w:ascii="Times New Roman" w:hAnsi="Times New Roman" w:cs="Times New Roman"/>
                <w:sz w:val="26"/>
                <w:szCs w:val="26"/>
              </w:rPr>
            </w:pPr>
          </w:p>
        </w:tc>
        <w:tc>
          <w:tcPr>
            <w:tcW w:w="355" w:type="dxa"/>
          </w:tcPr>
          <w:p>
            <w:pPr>
              <w:pStyle w:val="16"/>
              <w:rPr>
                <w:rFonts w:hint="default" w:ascii="Times New Roman" w:hAnsi="Times New Roman" w:cs="Times New Roman"/>
                <w:b/>
                <w:sz w:val="26"/>
                <w:szCs w:val="26"/>
              </w:rPr>
            </w:pPr>
          </w:p>
          <w:p>
            <w:pPr>
              <w:pStyle w:val="16"/>
              <w:ind w:right="1"/>
              <w:jc w:val="center"/>
              <w:rPr>
                <w:rFonts w:hint="default" w:ascii="Times New Roman" w:hAnsi="Times New Roman" w:cs="Times New Roman"/>
                <w:sz w:val="26"/>
                <w:szCs w:val="26"/>
              </w:rPr>
            </w:pPr>
            <w:r>
              <w:rPr>
                <w:rFonts w:hint="default" w:ascii="Times New Roman" w:hAnsi="Times New Roman" w:cs="Times New Roman"/>
                <w:w w:val="99"/>
                <w:sz w:val="26"/>
                <w:szCs w:val="26"/>
              </w:rPr>
              <w:t>3</w:t>
            </w:r>
          </w:p>
        </w:tc>
        <w:tc>
          <w:tcPr>
            <w:tcW w:w="5766" w:type="dxa"/>
          </w:tcPr>
          <w:p>
            <w:pPr>
              <w:pStyle w:val="16"/>
              <w:rPr>
                <w:rFonts w:hint="default" w:ascii="Times New Roman" w:hAnsi="Times New Roman" w:cs="Times New Roman"/>
                <w:b/>
                <w:sz w:val="26"/>
                <w:szCs w:val="26"/>
              </w:rPr>
            </w:pPr>
          </w:p>
          <w:p>
            <w:pPr>
              <w:pStyle w:val="16"/>
              <w:spacing w:line="276" w:lineRule="auto"/>
              <w:ind w:left="100" w:right="155"/>
              <w:rPr>
                <w:rFonts w:hint="default" w:ascii="Times New Roman" w:hAnsi="Times New Roman" w:cs="Times New Roman"/>
                <w:b/>
                <w:sz w:val="26"/>
                <w:szCs w:val="26"/>
              </w:rPr>
            </w:pPr>
            <w:r>
              <w:rPr>
                <w:rFonts w:hint="default" w:ascii="Times New Roman" w:hAnsi="Times New Roman" w:cs="Times New Roman"/>
                <w:sz w:val="26"/>
                <w:szCs w:val="26"/>
              </w:rPr>
              <w:t>Thông báo cho khách hàng nếu tài khoản đã tồn tại (</w:t>
            </w:r>
            <w:r>
              <w:rPr>
                <w:rFonts w:hint="default" w:ascii="Times New Roman" w:hAnsi="Times New Roman" w:cs="Times New Roman"/>
                <w:b/>
                <w:sz w:val="26"/>
                <w:szCs w:val="26"/>
              </w:rPr>
              <w:t>SC05)</w:t>
            </w:r>
          </w:p>
        </w:tc>
      </w:tr>
    </w:tbl>
    <w:p>
      <w:pPr>
        <w:spacing w:after="0" w:line="276" w:lineRule="auto"/>
        <w:rPr>
          <w:rFonts w:hint="default" w:ascii="Times New Roman" w:hAnsi="Times New Roman" w:cs="Times New Roman"/>
          <w:sz w:val="26"/>
          <w:szCs w:val="26"/>
        </w:rPr>
        <w:sectPr>
          <w:pgSz w:w="12240" w:h="15840"/>
          <w:pgMar w:top="1060" w:right="580" w:bottom="1200" w:left="900" w:header="719" w:footer="1006" w:gutter="0"/>
          <w:cols w:space="720" w:num="1"/>
        </w:sectPr>
      </w:pPr>
    </w:p>
    <w:p>
      <w:pPr>
        <w:pStyle w:val="7"/>
        <w:rPr>
          <w:rFonts w:hint="default" w:ascii="Times New Roman" w:hAnsi="Times New Roman" w:cs="Times New Roman"/>
          <w:b/>
          <w:sz w:val="26"/>
          <w:szCs w:val="26"/>
        </w:rPr>
      </w:pPr>
    </w:p>
    <w:p>
      <w:pPr>
        <w:pStyle w:val="7"/>
        <w:spacing w:before="1"/>
        <w:rPr>
          <w:rFonts w:hint="default" w:ascii="Times New Roman" w:hAnsi="Times New Roman" w:cs="Times New Roman"/>
          <w:b/>
          <w:sz w:val="26"/>
          <w:szCs w:val="26"/>
        </w:rPr>
      </w:pPr>
    </w:p>
    <w:tbl>
      <w:tblPr>
        <w:tblStyle w:val="6"/>
        <w:tblW w:w="0" w:type="auto"/>
        <w:tblInd w:w="71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356"/>
        <w:gridCol w:w="2550"/>
        <w:gridCol w:w="355"/>
        <w:gridCol w:w="5766"/>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325" w:hRule="atLeast"/>
        </w:trPr>
        <w:tc>
          <w:tcPr>
            <w:tcW w:w="356" w:type="dxa"/>
            <w:tcBorders>
              <w:top w:val="nil"/>
            </w:tcBorders>
          </w:tcPr>
          <w:p>
            <w:pPr>
              <w:pStyle w:val="16"/>
              <w:rPr>
                <w:rFonts w:hint="default" w:ascii="Times New Roman" w:hAnsi="Times New Roman" w:cs="Times New Roman"/>
                <w:sz w:val="26"/>
                <w:szCs w:val="26"/>
              </w:rPr>
            </w:pPr>
          </w:p>
        </w:tc>
        <w:tc>
          <w:tcPr>
            <w:tcW w:w="2550" w:type="dxa"/>
            <w:tcBorders>
              <w:top w:val="nil"/>
            </w:tcBorders>
          </w:tcPr>
          <w:p>
            <w:pPr>
              <w:pStyle w:val="16"/>
              <w:rPr>
                <w:rFonts w:hint="default" w:ascii="Times New Roman" w:hAnsi="Times New Roman" w:cs="Times New Roman"/>
                <w:sz w:val="26"/>
                <w:szCs w:val="26"/>
              </w:rPr>
            </w:pPr>
          </w:p>
        </w:tc>
        <w:tc>
          <w:tcPr>
            <w:tcW w:w="355" w:type="dxa"/>
            <w:tcBorders>
              <w:top w:val="nil"/>
            </w:tcBorders>
          </w:tcPr>
          <w:p>
            <w:pPr>
              <w:pStyle w:val="16"/>
              <w:spacing w:before="3"/>
              <w:rPr>
                <w:rFonts w:hint="default" w:ascii="Times New Roman" w:hAnsi="Times New Roman" w:cs="Times New Roman"/>
                <w:b/>
                <w:sz w:val="26"/>
                <w:szCs w:val="26"/>
              </w:rPr>
            </w:pPr>
          </w:p>
          <w:p>
            <w:pPr>
              <w:pStyle w:val="16"/>
              <w:ind w:right="1"/>
              <w:jc w:val="center"/>
              <w:rPr>
                <w:rFonts w:hint="default" w:ascii="Times New Roman" w:hAnsi="Times New Roman" w:cs="Times New Roman"/>
                <w:sz w:val="26"/>
                <w:szCs w:val="26"/>
              </w:rPr>
            </w:pPr>
            <w:r>
              <w:rPr>
                <w:rFonts w:hint="default" w:ascii="Times New Roman" w:hAnsi="Times New Roman" w:cs="Times New Roman"/>
                <w:w w:val="99"/>
                <w:sz w:val="26"/>
                <w:szCs w:val="26"/>
              </w:rPr>
              <w:t>4</w:t>
            </w:r>
          </w:p>
        </w:tc>
        <w:tc>
          <w:tcPr>
            <w:tcW w:w="5766" w:type="dxa"/>
            <w:tcBorders>
              <w:top w:val="nil"/>
            </w:tcBorders>
          </w:tcPr>
          <w:p>
            <w:pPr>
              <w:pStyle w:val="16"/>
              <w:spacing w:before="3"/>
              <w:rPr>
                <w:rFonts w:hint="default" w:ascii="Times New Roman" w:hAnsi="Times New Roman" w:cs="Times New Roman"/>
                <w:b/>
                <w:sz w:val="26"/>
                <w:szCs w:val="26"/>
              </w:rPr>
            </w:pPr>
          </w:p>
          <w:p>
            <w:pPr>
              <w:pStyle w:val="16"/>
              <w:spacing w:line="276" w:lineRule="auto"/>
              <w:ind w:left="100"/>
              <w:rPr>
                <w:rFonts w:hint="default" w:ascii="Times New Roman" w:hAnsi="Times New Roman" w:cs="Times New Roman"/>
                <w:sz w:val="26"/>
                <w:szCs w:val="26"/>
              </w:rPr>
            </w:pPr>
            <w:r>
              <w:rPr>
                <w:rFonts w:hint="default" w:ascii="Times New Roman" w:hAnsi="Times New Roman" w:cs="Times New Roman"/>
                <w:sz w:val="26"/>
                <w:szCs w:val="26"/>
              </w:rPr>
              <w:t>Hiển thị thông báo đăng ký thành công lên màn hình (</w:t>
            </w:r>
            <w:r>
              <w:rPr>
                <w:rFonts w:hint="default" w:ascii="Times New Roman" w:hAnsi="Times New Roman" w:cs="Times New Roman"/>
                <w:b/>
                <w:sz w:val="26"/>
                <w:szCs w:val="26"/>
              </w:rPr>
              <w:t>SC06</w:t>
            </w:r>
            <w:r>
              <w:rPr>
                <w:rFonts w:hint="default" w:ascii="Times New Roman" w:hAnsi="Times New Roman" w:cs="Times New Roman"/>
                <w:sz w:val="26"/>
                <w:szCs w:val="26"/>
              </w:rPr>
              <w: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305" w:hRule="atLeast"/>
        </w:trPr>
        <w:tc>
          <w:tcPr>
            <w:tcW w:w="356" w:type="dxa"/>
          </w:tcPr>
          <w:p>
            <w:pPr>
              <w:pStyle w:val="16"/>
              <w:rPr>
                <w:rFonts w:hint="default" w:ascii="Times New Roman" w:hAnsi="Times New Roman" w:cs="Times New Roman"/>
                <w:sz w:val="26"/>
                <w:szCs w:val="26"/>
              </w:rPr>
            </w:pPr>
          </w:p>
        </w:tc>
        <w:tc>
          <w:tcPr>
            <w:tcW w:w="2550" w:type="dxa"/>
          </w:tcPr>
          <w:p>
            <w:pPr>
              <w:pStyle w:val="16"/>
              <w:rPr>
                <w:rFonts w:hint="default" w:ascii="Times New Roman" w:hAnsi="Times New Roman" w:cs="Times New Roman"/>
                <w:sz w:val="26"/>
                <w:szCs w:val="26"/>
              </w:rPr>
            </w:pPr>
          </w:p>
        </w:tc>
        <w:tc>
          <w:tcPr>
            <w:tcW w:w="355" w:type="dxa"/>
          </w:tcPr>
          <w:p>
            <w:pPr>
              <w:pStyle w:val="16"/>
              <w:spacing w:before="6"/>
              <w:rPr>
                <w:rFonts w:hint="default" w:ascii="Times New Roman" w:hAnsi="Times New Roman" w:cs="Times New Roman"/>
                <w:b/>
                <w:sz w:val="26"/>
                <w:szCs w:val="26"/>
              </w:rPr>
            </w:pPr>
          </w:p>
          <w:p>
            <w:pPr>
              <w:pStyle w:val="16"/>
              <w:ind w:right="1"/>
              <w:jc w:val="center"/>
              <w:rPr>
                <w:rFonts w:hint="default" w:ascii="Times New Roman" w:hAnsi="Times New Roman" w:cs="Times New Roman"/>
                <w:sz w:val="26"/>
                <w:szCs w:val="26"/>
              </w:rPr>
            </w:pPr>
            <w:r>
              <w:rPr>
                <w:rFonts w:hint="default" w:ascii="Times New Roman" w:hAnsi="Times New Roman" w:cs="Times New Roman"/>
                <w:w w:val="99"/>
                <w:sz w:val="26"/>
                <w:szCs w:val="26"/>
              </w:rPr>
              <w:t>5</w:t>
            </w:r>
          </w:p>
        </w:tc>
        <w:tc>
          <w:tcPr>
            <w:tcW w:w="5766" w:type="dxa"/>
          </w:tcPr>
          <w:p>
            <w:pPr>
              <w:pStyle w:val="16"/>
              <w:spacing w:before="6"/>
              <w:rPr>
                <w:rFonts w:hint="default" w:ascii="Times New Roman" w:hAnsi="Times New Roman" w:cs="Times New Roman"/>
                <w:b/>
                <w:sz w:val="26"/>
                <w:szCs w:val="26"/>
              </w:rPr>
            </w:pPr>
          </w:p>
          <w:p>
            <w:pPr>
              <w:pStyle w:val="16"/>
              <w:spacing w:line="276" w:lineRule="auto"/>
              <w:ind w:left="100" w:right="371"/>
              <w:rPr>
                <w:rFonts w:hint="default" w:ascii="Times New Roman" w:hAnsi="Times New Roman" w:cs="Times New Roman"/>
                <w:b/>
                <w:sz w:val="26"/>
                <w:szCs w:val="26"/>
              </w:rPr>
            </w:pPr>
            <w:r>
              <w:rPr>
                <w:rFonts w:hint="default" w:ascii="Times New Roman" w:hAnsi="Times New Roman" w:cs="Times New Roman"/>
                <w:sz w:val="26"/>
                <w:szCs w:val="26"/>
              </w:rPr>
              <w:t>Đưa người dùng quay lại màn hình Welcome của ứng dụng. (</w:t>
            </w:r>
            <w:r>
              <w:rPr>
                <w:rFonts w:hint="default" w:ascii="Times New Roman" w:hAnsi="Times New Roman" w:cs="Times New Roman"/>
                <w:b/>
                <w:sz w:val="26"/>
                <w:szCs w:val="26"/>
              </w:rPr>
              <w:t>SC06)</w:t>
            </w:r>
          </w:p>
        </w:tc>
      </w:tr>
    </w:tbl>
    <w:p>
      <w:pPr>
        <w:spacing w:after="0" w:line="276" w:lineRule="auto"/>
        <w:rPr>
          <w:rFonts w:hint="default" w:ascii="Times New Roman" w:hAnsi="Times New Roman" w:cs="Times New Roman"/>
          <w:sz w:val="26"/>
          <w:szCs w:val="26"/>
        </w:rPr>
        <w:sectPr>
          <w:pgSz w:w="12240" w:h="15840"/>
          <w:pgMar w:top="1060" w:right="580" w:bottom="1200" w:left="900" w:header="719" w:footer="1006" w:gutter="0"/>
          <w:cols w:space="720" w:num="1"/>
        </w:sectPr>
      </w:pPr>
    </w:p>
    <w:p>
      <w:pPr>
        <w:pStyle w:val="7"/>
        <w:rPr>
          <w:rFonts w:hint="default" w:ascii="Times New Roman" w:hAnsi="Times New Roman" w:cs="Times New Roman"/>
          <w:b/>
          <w:sz w:val="26"/>
          <w:szCs w:val="26"/>
        </w:rPr>
      </w:pPr>
    </w:p>
    <w:p>
      <w:pPr>
        <w:pStyle w:val="7"/>
        <w:spacing w:before="11"/>
        <w:rPr>
          <w:rFonts w:hint="default" w:ascii="Times New Roman" w:hAnsi="Times New Roman" w:cs="Times New Roman"/>
          <w:b/>
          <w:sz w:val="26"/>
          <w:szCs w:val="26"/>
        </w:rPr>
      </w:pPr>
    </w:p>
    <w:p>
      <w:pPr>
        <w:spacing w:before="92"/>
        <w:ind w:left="540" w:right="0" w:firstLine="0"/>
        <w:jc w:val="left"/>
        <w:rPr>
          <w:rFonts w:hint="default" w:ascii="Times New Roman" w:hAnsi="Times New Roman" w:cs="Times New Roman"/>
          <w:b/>
          <w:sz w:val="26"/>
          <w:szCs w:val="26"/>
        </w:rPr>
      </w:pPr>
      <w:r>
        <w:rPr>
          <w:rFonts w:hint="default" w:ascii="Times New Roman" w:hAnsi="Times New Roman" w:cs="Times New Roman"/>
          <w:b/>
          <w:sz w:val="26"/>
          <w:szCs w:val="26"/>
        </w:rPr>
        <w:t>System Message</w:t>
      </w:r>
    </w:p>
    <w:p>
      <w:pPr>
        <w:pStyle w:val="7"/>
        <w:spacing w:before="4"/>
        <w:rPr>
          <w:rFonts w:hint="default" w:ascii="Times New Roman" w:hAnsi="Times New Roman" w:cs="Times New Roman"/>
          <w:b/>
          <w:sz w:val="26"/>
          <w:szCs w:val="26"/>
        </w:rPr>
      </w:pPr>
    </w:p>
    <w:tbl>
      <w:tblPr>
        <w:tblStyle w:val="6"/>
        <w:tblW w:w="0" w:type="auto"/>
        <w:tblInd w:w="5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2147"/>
        <w:gridCol w:w="6886"/>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700" w:hRule="atLeast"/>
        </w:trPr>
        <w:tc>
          <w:tcPr>
            <w:tcW w:w="2147" w:type="dxa"/>
            <w:shd w:val="clear" w:color="auto" w:fill="8EAADB"/>
          </w:tcPr>
          <w:p>
            <w:pPr>
              <w:pStyle w:val="16"/>
              <w:spacing w:before="101"/>
              <w:ind w:left="736" w:right="656"/>
              <w:jc w:val="center"/>
              <w:rPr>
                <w:rFonts w:hint="default" w:ascii="Times New Roman" w:hAnsi="Times New Roman" w:cs="Times New Roman"/>
                <w:b/>
                <w:sz w:val="26"/>
                <w:szCs w:val="26"/>
              </w:rPr>
            </w:pPr>
            <w:r>
              <w:rPr>
                <w:rFonts w:hint="default" w:ascii="Times New Roman" w:hAnsi="Times New Roman" w:cs="Times New Roman"/>
                <w:b/>
                <w:sz w:val="26"/>
                <w:szCs w:val="26"/>
              </w:rPr>
              <w:t>MS01</w:t>
            </w:r>
          </w:p>
        </w:tc>
        <w:tc>
          <w:tcPr>
            <w:tcW w:w="6886" w:type="dxa"/>
          </w:tcPr>
          <w:p>
            <w:pPr>
              <w:pStyle w:val="16"/>
              <w:spacing w:before="101"/>
              <w:ind w:left="1141" w:right="1129"/>
              <w:jc w:val="center"/>
              <w:rPr>
                <w:rFonts w:hint="default" w:ascii="Times New Roman" w:hAnsi="Times New Roman" w:cs="Times New Roman"/>
                <w:b/>
                <w:sz w:val="26"/>
                <w:szCs w:val="26"/>
              </w:rPr>
            </w:pPr>
            <w:r>
              <w:rPr>
                <w:rFonts w:hint="default" w:ascii="Times New Roman" w:hAnsi="Times New Roman" w:cs="Times New Roman"/>
                <w:b/>
                <w:sz w:val="26"/>
                <w:szCs w:val="26"/>
              </w:rPr>
              <w:t>Sign up successfully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695" w:hRule="atLeast"/>
        </w:trPr>
        <w:tc>
          <w:tcPr>
            <w:tcW w:w="2147" w:type="dxa"/>
            <w:shd w:val="clear" w:color="auto" w:fill="8EAADB"/>
          </w:tcPr>
          <w:p>
            <w:pPr>
              <w:pStyle w:val="16"/>
              <w:spacing w:before="96"/>
              <w:ind w:left="736" w:right="656"/>
              <w:jc w:val="center"/>
              <w:rPr>
                <w:rFonts w:hint="default" w:ascii="Times New Roman" w:hAnsi="Times New Roman" w:cs="Times New Roman"/>
                <w:b/>
                <w:sz w:val="26"/>
                <w:szCs w:val="26"/>
              </w:rPr>
            </w:pPr>
            <w:r>
              <w:rPr>
                <w:rFonts w:hint="default" w:ascii="Times New Roman" w:hAnsi="Times New Roman" w:cs="Times New Roman"/>
                <w:b/>
                <w:sz w:val="26"/>
                <w:szCs w:val="26"/>
              </w:rPr>
              <w:t>MS02</w:t>
            </w:r>
          </w:p>
        </w:tc>
        <w:tc>
          <w:tcPr>
            <w:tcW w:w="6886" w:type="dxa"/>
          </w:tcPr>
          <w:p>
            <w:pPr>
              <w:pStyle w:val="16"/>
              <w:spacing w:before="96"/>
              <w:ind w:left="1148" w:right="1060"/>
              <w:jc w:val="center"/>
              <w:rPr>
                <w:rFonts w:hint="default" w:ascii="Times New Roman" w:hAnsi="Times New Roman" w:cs="Times New Roman"/>
                <w:b/>
                <w:sz w:val="26"/>
                <w:szCs w:val="26"/>
              </w:rPr>
            </w:pPr>
            <w:r>
              <w:rPr>
                <w:rFonts w:hint="default" w:ascii="Times New Roman" w:hAnsi="Times New Roman" w:cs="Times New Roman"/>
                <w:b/>
                <w:sz w:val="26"/>
                <w:szCs w:val="26"/>
              </w:rPr>
              <w:t>Account already exists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695" w:hRule="atLeast"/>
        </w:trPr>
        <w:tc>
          <w:tcPr>
            <w:tcW w:w="2147" w:type="dxa"/>
            <w:shd w:val="clear" w:color="auto" w:fill="8EAADB"/>
          </w:tcPr>
          <w:p>
            <w:pPr>
              <w:pStyle w:val="16"/>
              <w:spacing w:before="96"/>
              <w:ind w:left="736" w:right="656"/>
              <w:jc w:val="center"/>
              <w:rPr>
                <w:rFonts w:hint="default" w:ascii="Times New Roman" w:hAnsi="Times New Roman" w:cs="Times New Roman"/>
                <w:b/>
                <w:sz w:val="26"/>
                <w:szCs w:val="26"/>
              </w:rPr>
            </w:pPr>
            <w:r>
              <w:rPr>
                <w:rFonts w:hint="default" w:ascii="Times New Roman" w:hAnsi="Times New Roman" w:cs="Times New Roman"/>
                <w:b/>
                <w:sz w:val="26"/>
                <w:szCs w:val="26"/>
              </w:rPr>
              <w:t>MS03</w:t>
            </w:r>
          </w:p>
        </w:tc>
        <w:tc>
          <w:tcPr>
            <w:tcW w:w="6886" w:type="dxa"/>
          </w:tcPr>
          <w:p>
            <w:pPr>
              <w:pStyle w:val="16"/>
              <w:spacing w:before="96"/>
              <w:ind w:left="1148" w:right="1127"/>
              <w:jc w:val="center"/>
              <w:rPr>
                <w:rFonts w:hint="default" w:ascii="Times New Roman" w:hAnsi="Times New Roman" w:cs="Times New Roman"/>
                <w:b/>
                <w:sz w:val="26"/>
                <w:szCs w:val="26"/>
              </w:rPr>
            </w:pPr>
            <w:r>
              <w:rPr>
                <w:rFonts w:hint="default" w:ascii="Times New Roman" w:hAnsi="Times New Roman" w:cs="Times New Roman"/>
                <w:b/>
                <w:sz w:val="26"/>
                <w:szCs w:val="26"/>
              </w:rPr>
              <w:t>Please fill in the blank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695" w:hRule="atLeast"/>
        </w:trPr>
        <w:tc>
          <w:tcPr>
            <w:tcW w:w="2147" w:type="dxa"/>
            <w:shd w:val="clear" w:color="auto" w:fill="8EAADB"/>
          </w:tcPr>
          <w:p>
            <w:pPr>
              <w:pStyle w:val="16"/>
              <w:spacing w:before="91"/>
              <w:ind w:left="702" w:right="690"/>
              <w:jc w:val="center"/>
              <w:rPr>
                <w:rFonts w:hint="default" w:ascii="Times New Roman" w:hAnsi="Times New Roman" w:cs="Times New Roman"/>
                <w:b/>
                <w:sz w:val="26"/>
                <w:szCs w:val="26"/>
              </w:rPr>
            </w:pPr>
            <w:r>
              <w:rPr>
                <w:rFonts w:hint="default" w:ascii="Times New Roman" w:hAnsi="Times New Roman" w:cs="Times New Roman"/>
                <w:b/>
                <w:sz w:val="26"/>
                <w:szCs w:val="26"/>
              </w:rPr>
              <w:t>MS04</w:t>
            </w:r>
          </w:p>
        </w:tc>
        <w:tc>
          <w:tcPr>
            <w:tcW w:w="6886" w:type="dxa"/>
          </w:tcPr>
          <w:p>
            <w:pPr>
              <w:pStyle w:val="16"/>
              <w:spacing w:before="91"/>
              <w:ind w:left="1148" w:right="1127"/>
              <w:jc w:val="center"/>
              <w:rPr>
                <w:rFonts w:hint="default" w:ascii="Times New Roman" w:hAnsi="Times New Roman" w:cs="Times New Roman"/>
                <w:b/>
                <w:sz w:val="26"/>
                <w:szCs w:val="26"/>
              </w:rPr>
            </w:pPr>
            <w:r>
              <w:rPr>
                <w:rFonts w:hint="default" w:ascii="Times New Roman" w:hAnsi="Times New Roman" w:cs="Times New Roman"/>
                <w:b/>
                <w:sz w:val="26"/>
                <w:szCs w:val="26"/>
              </w:rPr>
              <w:t>No internet connection !</w:t>
            </w:r>
          </w:p>
        </w:tc>
      </w:tr>
    </w:tbl>
    <w:p>
      <w:pPr>
        <w:spacing w:after="0"/>
        <w:jc w:val="center"/>
        <w:rPr>
          <w:rFonts w:hint="default" w:ascii="Times New Roman" w:hAnsi="Times New Roman" w:cs="Times New Roman"/>
          <w:sz w:val="26"/>
          <w:szCs w:val="26"/>
        </w:rPr>
        <w:sectPr>
          <w:pgSz w:w="12240" w:h="15840"/>
          <w:pgMar w:top="1060" w:right="580" w:bottom="1200" w:left="900" w:header="719" w:footer="1006" w:gutter="0"/>
          <w:cols w:space="720" w:num="1"/>
        </w:sectPr>
      </w:pPr>
    </w:p>
    <w:p>
      <w:pPr>
        <w:pStyle w:val="7"/>
        <w:rPr>
          <w:rFonts w:hint="default" w:ascii="Times New Roman" w:hAnsi="Times New Roman" w:cs="Times New Roman"/>
          <w:b/>
          <w:sz w:val="26"/>
          <w:szCs w:val="26"/>
        </w:rPr>
      </w:pPr>
    </w:p>
    <w:p>
      <w:pPr>
        <w:pStyle w:val="7"/>
        <w:spacing w:before="11"/>
        <w:rPr>
          <w:rFonts w:hint="default" w:ascii="Times New Roman" w:hAnsi="Times New Roman" w:cs="Times New Roman"/>
          <w:b/>
          <w:sz w:val="26"/>
          <w:szCs w:val="26"/>
        </w:rPr>
      </w:pPr>
    </w:p>
    <w:p>
      <w:pPr>
        <w:pStyle w:val="4"/>
        <w:rPr>
          <w:rFonts w:hint="default" w:ascii="Times New Roman" w:hAnsi="Times New Roman" w:cs="Times New Roman"/>
          <w:sz w:val="26"/>
          <w:szCs w:val="26"/>
        </w:rPr>
      </w:pPr>
      <w:bookmarkStart w:id="34" w:name="_bookmark21"/>
      <w:bookmarkEnd w:id="34"/>
      <w:r>
        <w:rPr>
          <w:rFonts w:hint="default" w:ascii="Times New Roman" w:hAnsi="Times New Roman" w:cs="Times New Roman"/>
          <w:sz w:val="26"/>
          <w:szCs w:val="26"/>
        </w:rPr>
        <w:t>Activity Diagram</w:t>
      </w:r>
    </w:p>
    <w:p>
      <w:pPr>
        <w:pStyle w:val="7"/>
        <w:spacing w:before="11"/>
        <w:rPr>
          <w:rFonts w:hint="default" w:ascii="Times New Roman" w:hAnsi="Times New Roman" w:cs="Times New Roman"/>
          <w:b/>
          <w:sz w:val="26"/>
          <w:szCs w:val="26"/>
        </w:rPr>
      </w:pPr>
      <w:r>
        <w:rPr>
          <w:rFonts w:hint="default" w:ascii="Times New Roman" w:hAnsi="Times New Roman" w:cs="Times New Roman"/>
          <w:sz w:val="26"/>
          <w:szCs w:val="26"/>
        </w:rPr>
        <w:drawing>
          <wp:anchor distT="0" distB="0" distL="0" distR="0" simplePos="0" relativeHeight="251659264" behindDoc="0" locked="0" layoutInCell="1" allowOverlap="1">
            <wp:simplePos x="0" y="0"/>
            <wp:positionH relativeFrom="page">
              <wp:posOffset>1309370</wp:posOffset>
            </wp:positionH>
            <wp:positionV relativeFrom="paragraph">
              <wp:posOffset>177800</wp:posOffset>
            </wp:positionV>
            <wp:extent cx="5102225" cy="6610350"/>
            <wp:effectExtent l="0" t="0" r="0" b="0"/>
            <wp:wrapTopAndBottom/>
            <wp:docPr id="1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png"/>
                    <pic:cNvPicPr>
                      <a:picLocks noChangeAspect="1"/>
                    </pic:cNvPicPr>
                  </pic:nvPicPr>
                  <pic:blipFill>
                    <a:blip r:embed="rId16" cstate="print"/>
                    <a:stretch>
                      <a:fillRect/>
                    </a:stretch>
                  </pic:blipFill>
                  <pic:spPr>
                    <a:xfrm>
                      <a:off x="0" y="0"/>
                      <a:ext cx="5102368" cy="6610254"/>
                    </a:xfrm>
                    <a:prstGeom prst="rect">
                      <a:avLst/>
                    </a:prstGeom>
                  </pic:spPr>
                </pic:pic>
              </a:graphicData>
            </a:graphic>
          </wp:anchor>
        </w:drawing>
      </w:r>
    </w:p>
    <w:p>
      <w:pPr>
        <w:spacing w:after="0"/>
        <w:rPr>
          <w:rFonts w:hint="default" w:ascii="Times New Roman" w:hAnsi="Times New Roman" w:cs="Times New Roman"/>
          <w:sz w:val="26"/>
          <w:szCs w:val="26"/>
        </w:rPr>
        <w:sectPr>
          <w:pgSz w:w="12240" w:h="15840"/>
          <w:pgMar w:top="1060" w:right="580" w:bottom="1200" w:left="900" w:header="719" w:footer="1006" w:gutter="0"/>
          <w:cols w:space="720" w:num="1"/>
        </w:sectPr>
      </w:pPr>
    </w:p>
    <w:p>
      <w:pPr>
        <w:pStyle w:val="7"/>
        <w:rPr>
          <w:rFonts w:hint="default" w:ascii="Times New Roman" w:hAnsi="Times New Roman" w:cs="Times New Roman"/>
          <w:b/>
          <w:sz w:val="26"/>
          <w:szCs w:val="26"/>
        </w:rPr>
      </w:pPr>
    </w:p>
    <w:p>
      <w:pPr>
        <w:pStyle w:val="7"/>
        <w:spacing w:before="6"/>
        <w:rPr>
          <w:rFonts w:hint="default" w:ascii="Times New Roman" w:hAnsi="Times New Roman" w:cs="Times New Roman"/>
          <w:b/>
          <w:sz w:val="26"/>
          <w:szCs w:val="26"/>
        </w:rPr>
      </w:pPr>
    </w:p>
    <w:p>
      <w:pPr>
        <w:pStyle w:val="4"/>
        <w:rPr>
          <w:rFonts w:hint="default" w:ascii="Times New Roman" w:hAnsi="Times New Roman" w:cs="Times New Roman"/>
          <w:sz w:val="26"/>
          <w:szCs w:val="26"/>
        </w:rPr>
      </w:pPr>
      <w:r>
        <w:rPr>
          <w:rFonts w:hint="default" w:ascii="Times New Roman" w:hAnsi="Times New Roman" w:cs="Times New Roman"/>
          <w:sz w:val="26"/>
          <w:szCs w:val="26"/>
        </w:rPr>
        <w:drawing>
          <wp:anchor distT="0" distB="0" distL="0" distR="0" simplePos="0" relativeHeight="251659264" behindDoc="0" locked="0" layoutInCell="1" allowOverlap="1">
            <wp:simplePos x="0" y="0"/>
            <wp:positionH relativeFrom="page">
              <wp:posOffset>644525</wp:posOffset>
            </wp:positionH>
            <wp:positionV relativeFrom="paragraph">
              <wp:posOffset>311150</wp:posOffset>
            </wp:positionV>
            <wp:extent cx="5870575" cy="3957320"/>
            <wp:effectExtent l="0" t="0" r="0" b="0"/>
            <wp:wrapTopAndBottom/>
            <wp:docPr id="1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png"/>
                    <pic:cNvPicPr>
                      <a:picLocks noChangeAspect="1"/>
                    </pic:cNvPicPr>
                  </pic:nvPicPr>
                  <pic:blipFill>
                    <a:blip r:embed="rId17" cstate="print"/>
                    <a:stretch>
                      <a:fillRect/>
                    </a:stretch>
                  </pic:blipFill>
                  <pic:spPr>
                    <a:xfrm>
                      <a:off x="0" y="0"/>
                      <a:ext cx="5870621" cy="3957447"/>
                    </a:xfrm>
                    <a:prstGeom prst="rect">
                      <a:avLst/>
                    </a:prstGeom>
                  </pic:spPr>
                </pic:pic>
              </a:graphicData>
            </a:graphic>
          </wp:anchor>
        </w:drawing>
      </w:r>
      <w:bookmarkStart w:id="35" w:name="_bookmark22"/>
      <w:bookmarkEnd w:id="35"/>
      <w:r>
        <w:rPr>
          <w:rFonts w:hint="default" w:ascii="Times New Roman" w:hAnsi="Times New Roman" w:cs="Times New Roman"/>
          <w:sz w:val="26"/>
          <w:szCs w:val="26"/>
        </w:rPr>
        <w:t>Sequence Diagram</w:t>
      </w:r>
    </w:p>
    <w:p>
      <w:pPr>
        <w:spacing w:after="0"/>
        <w:rPr>
          <w:rFonts w:hint="default" w:ascii="Times New Roman" w:hAnsi="Times New Roman" w:cs="Times New Roman"/>
          <w:sz w:val="26"/>
          <w:szCs w:val="26"/>
        </w:rPr>
        <w:sectPr>
          <w:pgSz w:w="12240" w:h="15840"/>
          <w:pgMar w:top="1060" w:right="580" w:bottom="1200" w:left="900" w:header="719" w:footer="1006" w:gutter="0"/>
          <w:cols w:space="720" w:num="1"/>
        </w:sectPr>
      </w:pPr>
    </w:p>
    <w:p>
      <w:pPr>
        <w:pStyle w:val="7"/>
        <w:rPr>
          <w:rFonts w:hint="default" w:ascii="Times New Roman" w:hAnsi="Times New Roman" w:cs="Times New Roman"/>
          <w:b/>
          <w:sz w:val="26"/>
          <w:szCs w:val="26"/>
        </w:rPr>
      </w:pPr>
    </w:p>
    <w:p>
      <w:pPr>
        <w:pStyle w:val="7"/>
        <w:spacing w:before="3"/>
        <w:rPr>
          <w:rFonts w:hint="default" w:ascii="Times New Roman" w:hAnsi="Times New Roman" w:cs="Times New Roman"/>
          <w:b/>
          <w:sz w:val="26"/>
          <w:szCs w:val="26"/>
        </w:rPr>
      </w:pPr>
    </w:p>
    <w:p>
      <w:pPr>
        <w:pStyle w:val="15"/>
        <w:numPr>
          <w:ilvl w:val="1"/>
          <w:numId w:val="1"/>
        </w:numPr>
        <w:tabs>
          <w:tab w:val="left" w:pos="1260"/>
          <w:tab w:val="left" w:pos="1261"/>
        </w:tabs>
        <w:spacing w:before="89" w:after="0" w:line="240" w:lineRule="auto"/>
        <w:ind w:left="1261" w:right="0" w:hanging="721"/>
        <w:jc w:val="left"/>
        <w:rPr>
          <w:rFonts w:hint="default" w:ascii="Times New Roman" w:hAnsi="Times New Roman" w:cs="Times New Roman"/>
          <w:sz w:val="26"/>
          <w:szCs w:val="26"/>
        </w:rPr>
      </w:pPr>
      <w:bookmarkStart w:id="36" w:name="_bookmark23"/>
      <w:bookmarkEnd w:id="36"/>
      <w:bookmarkStart w:id="37" w:name="_bookmark23"/>
      <w:bookmarkEnd w:id="37"/>
      <w:r>
        <w:rPr>
          <w:rFonts w:hint="default" w:ascii="Times New Roman" w:hAnsi="Times New Roman" w:cs="Times New Roman"/>
          <w:color w:val="FF0000"/>
          <w:sz w:val="26"/>
          <w:szCs w:val="26"/>
        </w:rPr>
        <w:t>UC03: Search On Menu</w:t>
      </w:r>
      <w:r>
        <w:rPr>
          <w:rFonts w:hint="default" w:ascii="Times New Roman" w:hAnsi="Times New Roman" w:cs="Times New Roman"/>
          <w:color w:val="FF0000"/>
          <w:spacing w:val="7"/>
          <w:sz w:val="26"/>
          <w:szCs w:val="26"/>
        </w:rPr>
        <w:t xml:space="preserve"> </w:t>
      </w:r>
      <w:r>
        <w:rPr>
          <w:rFonts w:hint="default" w:ascii="Times New Roman" w:hAnsi="Times New Roman" w:cs="Times New Roman"/>
          <w:color w:val="FF0000"/>
          <w:sz w:val="26"/>
          <w:szCs w:val="26"/>
        </w:rPr>
        <w:t>List</w:t>
      </w:r>
    </w:p>
    <w:p>
      <w:pPr>
        <w:pStyle w:val="7"/>
        <w:spacing w:before="4"/>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2834640" cy="5867400"/>
            <wp:effectExtent l="0" t="0" r="0" b="0"/>
            <wp:docPr id="5" name="Picture 5" descr="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010"/>
                    <pic:cNvPicPr>
                      <a:picLocks noChangeAspect="1"/>
                    </pic:cNvPicPr>
                  </pic:nvPicPr>
                  <pic:blipFill>
                    <a:blip r:embed="rId18"/>
                    <a:stretch>
                      <a:fillRect/>
                    </a:stretch>
                  </pic:blipFill>
                  <pic:spPr>
                    <a:xfrm>
                      <a:off x="0" y="0"/>
                      <a:ext cx="2834640" cy="5867400"/>
                    </a:xfrm>
                    <a:prstGeom prst="rect">
                      <a:avLst/>
                    </a:prstGeom>
                  </pic:spPr>
                </pic:pic>
              </a:graphicData>
            </a:graphic>
          </wp:inline>
        </w:drawing>
      </w:r>
    </w:p>
    <w:p>
      <w:pPr>
        <w:pStyle w:val="4"/>
        <w:tabs>
          <w:tab w:val="left" w:pos="4138"/>
        </w:tabs>
        <w:spacing w:before="259"/>
        <w:ind w:left="0" w:right="348"/>
        <w:jc w:val="center"/>
        <w:rPr>
          <w:rFonts w:hint="default" w:ascii="Times New Roman" w:hAnsi="Times New Roman" w:cs="Times New Roman"/>
          <w:sz w:val="26"/>
          <w:szCs w:val="26"/>
        </w:rPr>
      </w:pPr>
      <w:bookmarkStart w:id="38" w:name="_bookmark24"/>
      <w:bookmarkEnd w:id="38"/>
      <w:r>
        <w:rPr>
          <w:rFonts w:hint="default" w:ascii="Times New Roman" w:hAnsi="Times New Roman" w:cs="Times New Roman"/>
          <w:sz w:val="26"/>
          <w:szCs w:val="26"/>
        </w:rPr>
        <w:t>SC07</w:t>
      </w:r>
      <w:r>
        <w:rPr>
          <w:rFonts w:hint="default" w:ascii="Times New Roman" w:hAnsi="Times New Roman" w:cs="Times New Roman"/>
          <w:sz w:val="26"/>
          <w:szCs w:val="26"/>
        </w:rPr>
        <w:tab/>
      </w:r>
      <w:r>
        <w:rPr>
          <w:rFonts w:hint="default" w:ascii="Times New Roman" w:hAnsi="Times New Roman" w:cs="Times New Roman"/>
          <w:sz w:val="26"/>
          <w:szCs w:val="26"/>
        </w:rPr>
        <w:t>SC08</w:t>
      </w:r>
    </w:p>
    <w:p>
      <w:pPr>
        <w:spacing w:after="0"/>
        <w:jc w:val="center"/>
        <w:rPr>
          <w:rFonts w:hint="default" w:ascii="Times New Roman" w:hAnsi="Times New Roman" w:cs="Times New Roman"/>
          <w:sz w:val="26"/>
          <w:szCs w:val="26"/>
        </w:rPr>
        <w:sectPr>
          <w:pgSz w:w="12240" w:h="15840"/>
          <w:pgMar w:top="1060" w:right="580" w:bottom="1200" w:left="900" w:header="719" w:footer="1006" w:gutter="0"/>
          <w:cols w:space="720" w:num="1"/>
        </w:sectPr>
      </w:pPr>
    </w:p>
    <w:p>
      <w:pPr>
        <w:pStyle w:val="7"/>
        <w:rPr>
          <w:rFonts w:hint="default" w:ascii="Times New Roman" w:hAnsi="Times New Roman" w:cs="Times New Roman"/>
          <w:b/>
          <w:sz w:val="26"/>
          <w:szCs w:val="26"/>
        </w:rPr>
      </w:pPr>
    </w:p>
    <w:p>
      <w:pPr>
        <w:pStyle w:val="7"/>
        <w:spacing w:before="10"/>
        <w:rPr>
          <w:rFonts w:hint="default" w:ascii="Times New Roman" w:hAnsi="Times New Roman" w:cs="Times New Roman"/>
          <w:b/>
          <w:sz w:val="26"/>
          <w:szCs w:val="26"/>
        </w:rPr>
      </w:pPr>
    </w:p>
    <w:p>
      <w:pPr>
        <w:pStyle w:val="7"/>
        <w:ind w:left="1128"/>
        <w:rPr>
          <w:rFonts w:hint="default" w:ascii="Times New Roman" w:hAnsi="Times New Roman" w:cs="Times New Roman"/>
          <w:sz w:val="26"/>
          <w:szCs w:val="26"/>
        </w:rPr>
      </w:pPr>
    </w:p>
    <w:p>
      <w:pPr>
        <w:pStyle w:val="7"/>
        <w:spacing w:before="1"/>
        <w:rPr>
          <w:rFonts w:hint="default" w:ascii="Times New Roman" w:hAnsi="Times New Roman" w:cs="Times New Roman"/>
          <w:b/>
          <w:sz w:val="26"/>
          <w:szCs w:val="26"/>
        </w:rPr>
      </w:pPr>
    </w:p>
    <w:p>
      <w:pPr>
        <w:pStyle w:val="4"/>
        <w:tabs>
          <w:tab w:val="left" w:pos="4206"/>
        </w:tabs>
        <w:ind w:left="0" w:right="416"/>
        <w:jc w:val="center"/>
        <w:rPr>
          <w:rFonts w:hint="default" w:ascii="Times New Roman" w:hAnsi="Times New Roman" w:cs="Times New Roman"/>
          <w:sz w:val="26"/>
          <w:szCs w:val="26"/>
        </w:rPr>
      </w:pPr>
      <w:bookmarkStart w:id="39" w:name="_bookmark25"/>
      <w:bookmarkEnd w:id="39"/>
      <w:r>
        <w:rPr>
          <w:rFonts w:hint="default" w:ascii="Times New Roman" w:hAnsi="Times New Roman" w:cs="Times New Roman"/>
          <w:sz w:val="26"/>
          <w:szCs w:val="26"/>
        </w:rPr>
        <w:t>SC09</w:t>
      </w:r>
      <w:r>
        <w:rPr>
          <w:rFonts w:hint="default" w:ascii="Times New Roman" w:hAnsi="Times New Roman" w:cs="Times New Roman"/>
          <w:sz w:val="26"/>
          <w:szCs w:val="26"/>
        </w:rPr>
        <w:tab/>
      </w:r>
      <w:r>
        <w:rPr>
          <w:rFonts w:hint="default" w:ascii="Times New Roman" w:hAnsi="Times New Roman" w:cs="Times New Roman"/>
          <w:sz w:val="26"/>
          <w:szCs w:val="26"/>
        </w:rPr>
        <w:t>SC10</w:t>
      </w:r>
    </w:p>
    <w:p>
      <w:pPr>
        <w:pStyle w:val="7"/>
        <w:spacing w:before="5"/>
        <w:rPr>
          <w:rFonts w:hint="default" w:ascii="Times New Roman" w:hAnsi="Times New Roman" w:cs="Times New Roman"/>
          <w:b/>
          <w:sz w:val="26"/>
          <w:szCs w:val="26"/>
        </w:rPr>
      </w:pPr>
    </w:p>
    <w:p>
      <w:pPr>
        <w:pStyle w:val="4"/>
        <w:spacing w:before="0"/>
        <w:rPr>
          <w:rFonts w:hint="default" w:ascii="Times New Roman" w:hAnsi="Times New Roman" w:cs="Times New Roman"/>
          <w:sz w:val="26"/>
          <w:szCs w:val="26"/>
        </w:rPr>
      </w:pPr>
      <w:bookmarkStart w:id="40" w:name="_bookmark26"/>
      <w:bookmarkEnd w:id="40"/>
      <w:r>
        <w:rPr>
          <w:rFonts w:hint="default" w:ascii="Times New Roman" w:hAnsi="Times New Roman" w:cs="Times New Roman"/>
          <w:sz w:val="26"/>
          <w:szCs w:val="26"/>
        </w:rPr>
        <w:t>Use Case Description</w:t>
      </w:r>
    </w:p>
    <w:p>
      <w:pPr>
        <w:pStyle w:val="7"/>
        <w:spacing w:before="4"/>
        <w:rPr>
          <w:rFonts w:hint="default" w:ascii="Times New Roman" w:hAnsi="Times New Roman" w:cs="Times New Roman"/>
          <w:b/>
          <w:sz w:val="26"/>
          <w:szCs w:val="26"/>
        </w:rPr>
      </w:pPr>
    </w:p>
    <w:tbl>
      <w:tblPr>
        <w:tblStyle w:val="6"/>
        <w:tblW w:w="0" w:type="auto"/>
        <w:tblInd w:w="5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2492"/>
        <w:gridCol w:w="653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926" w:hRule="atLeast"/>
        </w:trPr>
        <w:tc>
          <w:tcPr>
            <w:tcW w:w="2492" w:type="dxa"/>
            <w:shd w:val="clear" w:color="auto" w:fill="8EAADB"/>
          </w:tcPr>
          <w:p>
            <w:pPr>
              <w:pStyle w:val="16"/>
              <w:spacing w:before="4"/>
              <w:rPr>
                <w:rFonts w:hint="default" w:ascii="Times New Roman" w:hAnsi="Times New Roman" w:cs="Times New Roman"/>
                <w:b/>
                <w:sz w:val="26"/>
                <w:szCs w:val="26"/>
              </w:rPr>
            </w:pPr>
          </w:p>
          <w:p>
            <w:pPr>
              <w:pStyle w:val="16"/>
              <w:ind w:left="263" w:right="242"/>
              <w:jc w:val="center"/>
              <w:rPr>
                <w:rFonts w:hint="default" w:ascii="Times New Roman" w:hAnsi="Times New Roman" w:cs="Times New Roman"/>
                <w:sz w:val="26"/>
                <w:szCs w:val="26"/>
              </w:rPr>
            </w:pPr>
            <w:r>
              <w:rPr>
                <w:rFonts w:hint="default" w:ascii="Times New Roman" w:hAnsi="Times New Roman" w:cs="Times New Roman"/>
                <w:sz w:val="26"/>
                <w:szCs w:val="26"/>
              </w:rPr>
              <w:t>Use case name:</w:t>
            </w:r>
          </w:p>
        </w:tc>
        <w:tc>
          <w:tcPr>
            <w:tcW w:w="6535" w:type="dxa"/>
          </w:tcPr>
          <w:p>
            <w:pPr>
              <w:pStyle w:val="16"/>
              <w:spacing w:before="101"/>
              <w:ind w:left="2118" w:right="2102"/>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Quản lý nhân viên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920" w:hRule="atLeast"/>
        </w:trPr>
        <w:tc>
          <w:tcPr>
            <w:tcW w:w="2492" w:type="dxa"/>
            <w:shd w:val="clear" w:color="auto" w:fill="8EAADB"/>
          </w:tcPr>
          <w:p>
            <w:pPr>
              <w:pStyle w:val="16"/>
              <w:spacing w:before="10"/>
              <w:rPr>
                <w:rFonts w:hint="default" w:ascii="Times New Roman" w:hAnsi="Times New Roman" w:cs="Times New Roman"/>
                <w:b/>
                <w:sz w:val="26"/>
                <w:szCs w:val="26"/>
              </w:rPr>
            </w:pPr>
          </w:p>
          <w:p>
            <w:pPr>
              <w:pStyle w:val="16"/>
              <w:ind w:left="268" w:right="240"/>
              <w:jc w:val="center"/>
              <w:rPr>
                <w:rFonts w:hint="default" w:ascii="Times New Roman" w:hAnsi="Times New Roman" w:cs="Times New Roman"/>
                <w:sz w:val="26"/>
                <w:szCs w:val="26"/>
              </w:rPr>
            </w:pPr>
            <w:r>
              <w:rPr>
                <w:rFonts w:hint="default" w:ascii="Times New Roman" w:hAnsi="Times New Roman" w:cs="Times New Roman"/>
                <w:sz w:val="26"/>
                <w:szCs w:val="26"/>
              </w:rPr>
              <w:t>Use case ID</w:t>
            </w:r>
          </w:p>
        </w:tc>
        <w:tc>
          <w:tcPr>
            <w:tcW w:w="6535" w:type="dxa"/>
          </w:tcPr>
          <w:p>
            <w:pPr>
              <w:pStyle w:val="16"/>
              <w:spacing w:before="96"/>
              <w:ind w:left="2115" w:right="2102"/>
              <w:jc w:val="center"/>
              <w:rPr>
                <w:rFonts w:hint="default" w:ascii="Times New Roman" w:hAnsi="Times New Roman" w:cs="Times New Roman"/>
                <w:b/>
                <w:sz w:val="26"/>
                <w:szCs w:val="26"/>
              </w:rPr>
            </w:pPr>
            <w:r>
              <w:rPr>
                <w:rFonts w:hint="default" w:ascii="Times New Roman" w:hAnsi="Times New Roman" w:cs="Times New Roman"/>
                <w:b/>
                <w:color w:val="FF0000"/>
                <w:sz w:val="26"/>
                <w:szCs w:val="26"/>
              </w:rPr>
              <w:t>UC03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753" w:hRule="atLeast"/>
        </w:trPr>
        <w:tc>
          <w:tcPr>
            <w:tcW w:w="2492" w:type="dxa"/>
            <w:shd w:val="clear" w:color="auto" w:fill="8EAADB"/>
          </w:tcPr>
          <w:p>
            <w:pPr>
              <w:pStyle w:val="16"/>
              <w:spacing w:before="216"/>
              <w:ind w:left="264" w:right="242"/>
              <w:jc w:val="center"/>
              <w:rPr>
                <w:rFonts w:hint="default" w:ascii="Times New Roman" w:hAnsi="Times New Roman" w:cs="Times New Roman"/>
                <w:sz w:val="26"/>
                <w:szCs w:val="26"/>
              </w:rPr>
            </w:pPr>
            <w:r>
              <w:rPr>
                <w:rFonts w:hint="default" w:ascii="Times New Roman" w:hAnsi="Times New Roman" w:cs="Times New Roman"/>
                <w:sz w:val="26"/>
                <w:szCs w:val="26"/>
              </w:rPr>
              <w:t>Actor(s):</w:t>
            </w:r>
          </w:p>
        </w:tc>
        <w:tc>
          <w:tcPr>
            <w:tcW w:w="6535" w:type="dxa"/>
          </w:tcPr>
          <w:p>
            <w:pPr>
              <w:pStyle w:val="16"/>
              <w:spacing w:before="96"/>
              <w:ind w:left="2118" w:right="2097"/>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Admin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103" w:hRule="atLeast"/>
        </w:trPr>
        <w:tc>
          <w:tcPr>
            <w:tcW w:w="2492" w:type="dxa"/>
            <w:shd w:val="clear" w:color="auto" w:fill="8EAADB"/>
          </w:tcPr>
          <w:p>
            <w:pPr>
              <w:pStyle w:val="16"/>
              <w:spacing w:before="9"/>
              <w:rPr>
                <w:rFonts w:hint="default" w:ascii="Times New Roman" w:hAnsi="Times New Roman" w:cs="Times New Roman"/>
                <w:b/>
                <w:sz w:val="26"/>
                <w:szCs w:val="26"/>
              </w:rPr>
            </w:pPr>
          </w:p>
          <w:p>
            <w:pPr>
              <w:pStyle w:val="16"/>
              <w:ind w:left="268" w:right="241"/>
              <w:jc w:val="center"/>
              <w:rPr>
                <w:rFonts w:hint="default" w:ascii="Times New Roman" w:hAnsi="Times New Roman" w:cs="Times New Roman"/>
                <w:sz w:val="26"/>
                <w:szCs w:val="26"/>
              </w:rPr>
            </w:pPr>
            <w:r>
              <w:rPr>
                <w:rFonts w:hint="default" w:ascii="Times New Roman" w:hAnsi="Times New Roman" w:cs="Times New Roman"/>
                <w:sz w:val="26"/>
                <w:szCs w:val="26"/>
              </w:rPr>
              <w:t>Description:</w:t>
            </w:r>
          </w:p>
        </w:tc>
        <w:tc>
          <w:tcPr>
            <w:tcW w:w="6535" w:type="dxa"/>
          </w:tcPr>
          <w:p>
            <w:pPr>
              <w:pStyle w:val="16"/>
              <w:spacing w:before="96" w:line="276" w:lineRule="auto"/>
              <w:ind w:left="100"/>
              <w:rPr>
                <w:rFonts w:hint="default" w:ascii="Times New Roman" w:hAnsi="Times New Roman" w:cs="Times New Roman"/>
                <w:sz w:val="26"/>
                <w:szCs w:val="26"/>
                <w:lang w:val="en-US"/>
              </w:rPr>
            </w:pPr>
            <w:r>
              <w:rPr>
                <w:rFonts w:hint="default" w:ascii="Times New Roman" w:hAnsi="Times New Roman" w:cs="Times New Roman"/>
                <w:sz w:val="26"/>
                <w:szCs w:val="26"/>
                <w:lang w:val="en-US"/>
              </w:rPr>
              <w:t>Thêm thông tin nhân viên mới</w:t>
            </w:r>
          </w:p>
        </w:tc>
      </w:tr>
    </w:tbl>
    <w:p>
      <w:pPr>
        <w:spacing w:after="0" w:line="276" w:lineRule="auto"/>
        <w:rPr>
          <w:rFonts w:hint="default" w:ascii="Times New Roman" w:hAnsi="Times New Roman" w:cs="Times New Roman"/>
          <w:sz w:val="26"/>
          <w:szCs w:val="26"/>
        </w:rPr>
        <w:sectPr>
          <w:pgSz w:w="12240" w:h="15840"/>
          <w:pgMar w:top="1060" w:right="580" w:bottom="1200" w:left="900" w:header="719" w:footer="1006" w:gutter="0"/>
          <w:cols w:space="720" w:num="1"/>
        </w:sectPr>
      </w:pPr>
    </w:p>
    <w:p>
      <w:pPr>
        <w:pStyle w:val="7"/>
        <w:rPr>
          <w:rFonts w:hint="default" w:ascii="Times New Roman" w:hAnsi="Times New Roman" w:cs="Times New Roman"/>
          <w:b/>
          <w:sz w:val="26"/>
          <w:szCs w:val="26"/>
        </w:rPr>
      </w:pPr>
    </w:p>
    <w:p>
      <w:pPr>
        <w:pStyle w:val="7"/>
        <w:spacing w:before="10" w:after="1"/>
        <w:rPr>
          <w:rFonts w:hint="default" w:ascii="Times New Roman" w:hAnsi="Times New Roman" w:cs="Times New Roman"/>
          <w:b/>
          <w:sz w:val="26"/>
          <w:szCs w:val="26"/>
        </w:rPr>
      </w:pPr>
    </w:p>
    <w:tbl>
      <w:tblPr>
        <w:tblStyle w:val="6"/>
        <w:tblW w:w="0" w:type="auto"/>
        <w:tblInd w:w="56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2492"/>
        <w:gridCol w:w="653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57" w:hRule="atLeast"/>
        </w:trPr>
        <w:tc>
          <w:tcPr>
            <w:tcW w:w="2492" w:type="dxa"/>
            <w:tcBorders>
              <w:left w:val="single" w:color="000000" w:sz="8" w:space="0"/>
              <w:bottom w:val="single" w:color="000000" w:sz="8" w:space="0"/>
              <w:right w:val="single" w:color="000000" w:sz="8" w:space="0"/>
            </w:tcBorders>
            <w:shd w:val="clear" w:color="auto" w:fill="8EAADB"/>
          </w:tcPr>
          <w:p>
            <w:pPr>
              <w:pStyle w:val="16"/>
              <w:spacing w:before="221"/>
              <w:ind w:left="268" w:right="241"/>
              <w:jc w:val="center"/>
              <w:rPr>
                <w:rFonts w:hint="default" w:ascii="Times New Roman" w:hAnsi="Times New Roman" w:cs="Times New Roman"/>
                <w:sz w:val="26"/>
                <w:szCs w:val="26"/>
              </w:rPr>
            </w:pPr>
            <w:r>
              <w:rPr>
                <w:rFonts w:hint="default" w:ascii="Times New Roman" w:hAnsi="Times New Roman" w:cs="Times New Roman"/>
                <w:sz w:val="26"/>
                <w:szCs w:val="26"/>
              </w:rPr>
              <w:t>Trigger:</w:t>
            </w:r>
          </w:p>
        </w:tc>
        <w:tc>
          <w:tcPr>
            <w:tcW w:w="6535" w:type="dxa"/>
            <w:tcBorders>
              <w:left w:val="single" w:color="000000" w:sz="8" w:space="0"/>
              <w:bottom w:val="single" w:color="000000" w:sz="8" w:space="0"/>
              <w:right w:val="single" w:color="000000" w:sz="8" w:space="0"/>
            </w:tcBorders>
          </w:tcPr>
          <w:p>
            <w:pPr>
              <w:pStyle w:val="16"/>
              <w:spacing w:before="96"/>
              <w:ind w:left="100"/>
              <w:rPr>
                <w:rFonts w:hint="default" w:ascii="Times New Roman" w:hAnsi="Times New Roman" w:cs="Times New Roman"/>
                <w:sz w:val="26"/>
                <w:szCs w:val="26"/>
                <w:lang w:val="en-US"/>
              </w:rPr>
            </w:pPr>
            <w:r>
              <w:rPr>
                <w:rFonts w:hint="default" w:ascii="Times New Roman" w:hAnsi="Times New Roman" w:cs="Times New Roman"/>
                <w:sz w:val="26"/>
                <w:szCs w:val="26"/>
                <w:lang w:val="en-US"/>
              </w:rPr>
              <w:t>Admin nhấn vào quản lý</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598" w:hRule="atLeast"/>
        </w:trPr>
        <w:tc>
          <w:tcPr>
            <w:tcW w:w="2492" w:type="dxa"/>
            <w:tcBorders>
              <w:top w:val="single" w:color="000000" w:sz="8" w:space="0"/>
              <w:left w:val="single" w:color="000000" w:sz="8" w:space="0"/>
              <w:bottom w:val="single" w:color="000000" w:sz="8" w:space="0"/>
              <w:right w:val="single" w:color="000000" w:sz="8" w:space="0"/>
            </w:tcBorders>
            <w:shd w:val="clear" w:color="auto" w:fill="8EAADB"/>
          </w:tcPr>
          <w:p>
            <w:pPr>
              <w:pStyle w:val="16"/>
              <w:rPr>
                <w:rFonts w:hint="default" w:ascii="Times New Roman" w:hAnsi="Times New Roman" w:cs="Times New Roman"/>
                <w:b/>
                <w:sz w:val="26"/>
                <w:szCs w:val="26"/>
              </w:rPr>
            </w:pPr>
          </w:p>
          <w:p>
            <w:pPr>
              <w:pStyle w:val="16"/>
              <w:spacing w:before="6"/>
              <w:rPr>
                <w:rFonts w:hint="default" w:ascii="Times New Roman" w:hAnsi="Times New Roman" w:cs="Times New Roman"/>
                <w:b/>
                <w:sz w:val="26"/>
                <w:szCs w:val="26"/>
              </w:rPr>
            </w:pPr>
          </w:p>
          <w:p>
            <w:pPr>
              <w:pStyle w:val="16"/>
              <w:ind w:left="268" w:right="241"/>
              <w:jc w:val="center"/>
              <w:rPr>
                <w:rFonts w:hint="default" w:ascii="Times New Roman" w:hAnsi="Times New Roman" w:cs="Times New Roman"/>
                <w:sz w:val="26"/>
                <w:szCs w:val="26"/>
              </w:rPr>
            </w:pPr>
            <w:r>
              <w:rPr>
                <w:rFonts w:hint="default" w:ascii="Times New Roman" w:hAnsi="Times New Roman" w:cs="Times New Roman"/>
                <w:sz w:val="26"/>
                <w:szCs w:val="26"/>
              </w:rPr>
              <w:t>Pre-Condition(s):</w:t>
            </w:r>
          </w:p>
        </w:tc>
        <w:tc>
          <w:tcPr>
            <w:tcW w:w="6535" w:type="dxa"/>
            <w:tcBorders>
              <w:top w:val="single" w:color="000000" w:sz="8" w:space="0"/>
              <w:left w:val="single" w:color="000000" w:sz="8" w:space="0"/>
              <w:bottom w:val="single" w:color="000000" w:sz="8" w:space="0"/>
              <w:right w:val="single" w:color="000000" w:sz="8" w:space="0"/>
            </w:tcBorders>
          </w:tcPr>
          <w:p>
            <w:pPr>
              <w:pStyle w:val="16"/>
              <w:numPr>
                <w:ilvl w:val="0"/>
                <w:numId w:val="7"/>
              </w:numPr>
              <w:tabs>
                <w:tab w:val="left" w:pos="822"/>
              </w:tabs>
              <w:spacing w:before="99" w:after="0" w:line="240" w:lineRule="auto"/>
              <w:ind w:left="821" w:right="0" w:hanging="362"/>
              <w:jc w:val="left"/>
              <w:rPr>
                <w:rFonts w:hint="default" w:ascii="Times New Roman" w:hAnsi="Times New Roman" w:cs="Times New Roman"/>
                <w:sz w:val="26"/>
                <w:szCs w:val="26"/>
              </w:rPr>
            </w:pPr>
            <w:r>
              <w:rPr>
                <w:rFonts w:hint="default" w:ascii="Times New Roman" w:hAnsi="Times New Roman" w:cs="Times New Roman"/>
                <w:sz w:val="26"/>
                <w:szCs w:val="26"/>
              </w:rPr>
              <w:t>Đã đăng nhập vào ứng</w:t>
            </w:r>
            <w:r>
              <w:rPr>
                <w:rFonts w:hint="default" w:ascii="Times New Roman" w:hAnsi="Times New Roman" w:cs="Times New Roman"/>
                <w:spacing w:val="-7"/>
                <w:sz w:val="26"/>
                <w:szCs w:val="26"/>
              </w:rPr>
              <w:t xml:space="preserve"> </w:t>
            </w:r>
            <w:r>
              <w:rPr>
                <w:rFonts w:hint="default" w:ascii="Times New Roman" w:hAnsi="Times New Roman" w:cs="Times New Roman"/>
                <w:sz w:val="26"/>
                <w:szCs w:val="26"/>
              </w:rPr>
              <w:t>dụng</w:t>
            </w:r>
          </w:p>
          <w:p>
            <w:pPr>
              <w:pStyle w:val="16"/>
              <w:numPr>
                <w:ilvl w:val="0"/>
                <w:numId w:val="7"/>
              </w:numPr>
              <w:tabs>
                <w:tab w:val="left" w:pos="822"/>
              </w:tabs>
              <w:spacing w:before="23" w:after="0" w:line="240" w:lineRule="auto"/>
              <w:ind w:left="821" w:right="0" w:hanging="362"/>
              <w:jc w:val="left"/>
              <w:rPr>
                <w:rFonts w:hint="default" w:ascii="Times New Roman" w:hAnsi="Times New Roman" w:cs="Times New Roman"/>
                <w:sz w:val="26"/>
                <w:szCs w:val="26"/>
              </w:rPr>
            </w:pPr>
            <w:r>
              <w:rPr>
                <w:rFonts w:hint="default" w:ascii="Times New Roman" w:hAnsi="Times New Roman" w:cs="Times New Roman"/>
                <w:sz w:val="26"/>
                <w:szCs w:val="26"/>
                <w:lang w:val="en-US"/>
              </w:rPr>
              <w:t>Đ</w:t>
            </w:r>
            <w:r>
              <w:rPr>
                <w:rFonts w:hint="default" w:ascii="Times New Roman" w:hAnsi="Times New Roman" w:cs="Times New Roman"/>
                <w:sz w:val="26"/>
                <w:szCs w:val="26"/>
              </w:rPr>
              <w:t>ang trên Menu</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rPr>
              <w:t>chính</w:t>
            </w:r>
          </w:p>
          <w:p>
            <w:pPr>
              <w:pStyle w:val="16"/>
              <w:numPr>
                <w:ilvl w:val="0"/>
                <w:numId w:val="7"/>
              </w:numPr>
              <w:tabs>
                <w:tab w:val="left" w:pos="822"/>
              </w:tabs>
              <w:spacing w:before="24" w:after="0" w:line="240" w:lineRule="auto"/>
              <w:ind w:left="821" w:right="0" w:hanging="362"/>
              <w:jc w:val="left"/>
              <w:rPr>
                <w:rFonts w:hint="default" w:ascii="Times New Roman" w:hAnsi="Times New Roman" w:cs="Times New Roman"/>
                <w:sz w:val="26"/>
                <w:szCs w:val="26"/>
              </w:rPr>
            </w:pPr>
            <w:r>
              <w:rPr>
                <w:rFonts w:hint="default" w:ascii="Times New Roman" w:hAnsi="Times New Roman" w:cs="Times New Roman"/>
                <w:sz w:val="26"/>
                <w:szCs w:val="26"/>
              </w:rPr>
              <w:t>Thiết bị cần có kết nối với</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rPr>
              <w:t>internet</w:t>
            </w:r>
          </w:p>
          <w:p>
            <w:pPr>
              <w:pStyle w:val="16"/>
              <w:numPr>
                <w:ilvl w:val="0"/>
                <w:numId w:val="0"/>
              </w:numPr>
              <w:tabs>
                <w:tab w:val="left" w:pos="822"/>
              </w:tabs>
              <w:spacing w:before="23" w:after="0" w:line="240" w:lineRule="auto"/>
              <w:ind w:left="459" w:leftChars="0" w:right="0" w:rightChars="0"/>
              <w:jc w:val="left"/>
              <w:rPr>
                <w:rFonts w:hint="default" w:ascii="Times New Roman" w:hAnsi="Times New Roman" w:cs="Times New Roman"/>
                <w:sz w:val="26"/>
                <w:szCs w:val="26"/>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478" w:hRule="atLeast"/>
        </w:trPr>
        <w:tc>
          <w:tcPr>
            <w:tcW w:w="2492" w:type="dxa"/>
            <w:tcBorders>
              <w:top w:val="single" w:color="000000" w:sz="8" w:space="0"/>
              <w:left w:val="single" w:color="000000" w:sz="8" w:space="0"/>
              <w:bottom w:val="single" w:color="000000" w:sz="8" w:space="0"/>
              <w:right w:val="single" w:color="000000" w:sz="8" w:space="0"/>
            </w:tcBorders>
            <w:shd w:val="clear" w:color="auto" w:fill="8EAADB"/>
          </w:tcPr>
          <w:p>
            <w:pPr>
              <w:pStyle w:val="16"/>
              <w:rPr>
                <w:rFonts w:hint="default" w:ascii="Times New Roman" w:hAnsi="Times New Roman" w:cs="Times New Roman"/>
                <w:b/>
                <w:sz w:val="26"/>
                <w:szCs w:val="26"/>
              </w:rPr>
            </w:pPr>
          </w:p>
          <w:p>
            <w:pPr>
              <w:pStyle w:val="16"/>
              <w:spacing w:before="6"/>
              <w:rPr>
                <w:rFonts w:hint="default" w:ascii="Times New Roman" w:hAnsi="Times New Roman" w:cs="Times New Roman"/>
                <w:b/>
                <w:sz w:val="26"/>
                <w:szCs w:val="26"/>
              </w:rPr>
            </w:pPr>
          </w:p>
          <w:p>
            <w:pPr>
              <w:pStyle w:val="16"/>
              <w:ind w:left="268" w:right="242"/>
              <w:jc w:val="center"/>
              <w:rPr>
                <w:rFonts w:hint="default" w:ascii="Times New Roman" w:hAnsi="Times New Roman" w:cs="Times New Roman"/>
                <w:sz w:val="26"/>
                <w:szCs w:val="26"/>
              </w:rPr>
            </w:pPr>
            <w:r>
              <w:rPr>
                <w:rFonts w:hint="default" w:ascii="Times New Roman" w:hAnsi="Times New Roman" w:cs="Times New Roman"/>
                <w:sz w:val="26"/>
                <w:szCs w:val="26"/>
              </w:rPr>
              <w:t>Post-Condition(s):</w:t>
            </w:r>
          </w:p>
        </w:tc>
        <w:tc>
          <w:tcPr>
            <w:tcW w:w="6535" w:type="dxa"/>
            <w:tcBorders>
              <w:top w:val="single" w:color="000000" w:sz="8" w:space="0"/>
              <w:left w:val="single" w:color="000000" w:sz="8" w:space="0"/>
              <w:bottom w:val="single" w:color="000000" w:sz="8" w:space="0"/>
              <w:right w:val="single" w:color="000000" w:sz="8" w:space="0"/>
            </w:tcBorders>
          </w:tcPr>
          <w:p>
            <w:pPr>
              <w:pStyle w:val="16"/>
              <w:numPr>
                <w:ilvl w:val="0"/>
                <w:numId w:val="8"/>
              </w:numPr>
              <w:tabs>
                <w:tab w:val="left" w:pos="822"/>
              </w:tabs>
              <w:spacing w:before="21" w:after="0" w:line="240" w:lineRule="auto"/>
              <w:ind w:left="821" w:right="0" w:hanging="362"/>
              <w:jc w:val="left"/>
              <w:rPr>
                <w:rFonts w:hint="default" w:ascii="Times New Roman" w:hAnsi="Times New Roman" w:cs="Times New Roman"/>
                <w:sz w:val="26"/>
                <w:szCs w:val="26"/>
              </w:rPr>
            </w:pPr>
            <w:r>
              <w:rPr>
                <w:rFonts w:hint="default" w:ascii="Times New Roman" w:hAnsi="Times New Roman" w:cs="Times New Roman"/>
                <w:sz w:val="26"/>
                <w:szCs w:val="26"/>
              </w:rPr>
              <w:t>Hiển thị khi t</w:t>
            </w:r>
            <w:r>
              <w:rPr>
                <w:rFonts w:hint="default" w:ascii="Times New Roman" w:hAnsi="Times New Roman" w:cs="Times New Roman"/>
                <w:sz w:val="26"/>
                <w:szCs w:val="26"/>
                <w:lang w:val="en-US"/>
              </w:rPr>
              <w:t>hêm</w:t>
            </w:r>
            <w:r>
              <w:rPr>
                <w:rFonts w:hint="default" w:ascii="Times New Roman" w:hAnsi="Times New Roman" w:cs="Times New Roman"/>
                <w:sz w:val="26"/>
                <w:szCs w:val="26"/>
              </w:rPr>
              <w:t xml:space="preserve"> thành</w:t>
            </w:r>
            <w:r>
              <w:rPr>
                <w:rFonts w:hint="default" w:ascii="Times New Roman" w:hAnsi="Times New Roman" w:cs="Times New Roman"/>
                <w:spacing w:val="-9"/>
                <w:sz w:val="26"/>
                <w:szCs w:val="26"/>
              </w:rPr>
              <w:t xml:space="preserve"> </w:t>
            </w:r>
            <w:r>
              <w:rPr>
                <w:rFonts w:hint="default" w:ascii="Times New Roman" w:hAnsi="Times New Roman" w:cs="Times New Roman"/>
                <w:sz w:val="26"/>
                <w:szCs w:val="26"/>
              </w:rPr>
              <w:t>công</w:t>
            </w:r>
          </w:p>
        </w:tc>
      </w:tr>
    </w:tbl>
    <w:p>
      <w:pPr>
        <w:pStyle w:val="7"/>
        <w:rPr>
          <w:rFonts w:hint="default" w:ascii="Times New Roman" w:hAnsi="Times New Roman" w:cs="Times New Roman"/>
          <w:b/>
          <w:sz w:val="26"/>
          <w:szCs w:val="26"/>
        </w:rPr>
      </w:pPr>
    </w:p>
    <w:p>
      <w:pPr>
        <w:pStyle w:val="7"/>
        <w:rPr>
          <w:rFonts w:hint="default" w:ascii="Times New Roman" w:hAnsi="Times New Roman" w:cs="Times New Roman"/>
          <w:b/>
          <w:sz w:val="26"/>
          <w:szCs w:val="26"/>
        </w:rPr>
      </w:pPr>
    </w:p>
    <w:p>
      <w:pPr>
        <w:pStyle w:val="7"/>
        <w:spacing w:before="4"/>
        <w:rPr>
          <w:rFonts w:hint="default" w:ascii="Times New Roman" w:hAnsi="Times New Roman" w:cs="Times New Roman"/>
          <w:b/>
          <w:sz w:val="26"/>
          <w:szCs w:val="26"/>
        </w:rPr>
      </w:pPr>
    </w:p>
    <w:p>
      <w:pPr>
        <w:pStyle w:val="7"/>
        <w:spacing w:before="10"/>
        <w:rPr>
          <w:rFonts w:hint="default" w:ascii="Times New Roman" w:hAnsi="Times New Roman" w:cs="Times New Roman"/>
          <w:b/>
          <w:sz w:val="26"/>
          <w:szCs w:val="26"/>
        </w:rPr>
      </w:pPr>
    </w:p>
    <w:p>
      <w:pPr>
        <w:pStyle w:val="4"/>
        <w:rPr>
          <w:rFonts w:hint="default" w:ascii="Times New Roman" w:hAnsi="Times New Roman" w:cs="Times New Roman"/>
          <w:sz w:val="26"/>
          <w:szCs w:val="26"/>
        </w:rPr>
      </w:pPr>
      <w:bookmarkStart w:id="41" w:name="_bookmark27"/>
      <w:bookmarkEnd w:id="41"/>
      <w:r>
        <w:rPr>
          <w:rFonts w:hint="default" w:ascii="Times New Roman" w:hAnsi="Times New Roman" w:cs="Times New Roman"/>
          <w:sz w:val="26"/>
          <w:szCs w:val="26"/>
        </w:rPr>
        <w:t>Activity Diagram</w:t>
      </w:r>
    </w:p>
    <w:p>
      <w:pPr>
        <w:pStyle w:val="7"/>
        <w:spacing w:before="10"/>
        <w:rPr>
          <w:rFonts w:hint="default" w:ascii="Times New Roman" w:hAnsi="Times New Roman" w:cs="Times New Roman"/>
          <w:b/>
          <w:sz w:val="26"/>
          <w:szCs w:val="26"/>
        </w:rPr>
      </w:pPr>
      <w:r>
        <w:rPr>
          <w:rFonts w:hint="default" w:ascii="Times New Roman" w:hAnsi="Times New Roman" w:cs="Times New Roman"/>
          <w:sz w:val="26"/>
          <w:szCs w:val="26"/>
        </w:rPr>
        <w:drawing>
          <wp:anchor distT="0" distB="0" distL="0" distR="0" simplePos="0" relativeHeight="251659264" behindDoc="0" locked="0" layoutInCell="1" allowOverlap="1">
            <wp:simplePos x="0" y="0"/>
            <wp:positionH relativeFrom="page">
              <wp:posOffset>914400</wp:posOffset>
            </wp:positionH>
            <wp:positionV relativeFrom="paragraph">
              <wp:posOffset>177165</wp:posOffset>
            </wp:positionV>
            <wp:extent cx="5919470" cy="5311775"/>
            <wp:effectExtent l="0" t="0" r="0" b="0"/>
            <wp:wrapTopAndBottom/>
            <wp:docPr id="2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3.png"/>
                    <pic:cNvPicPr>
                      <a:picLocks noChangeAspect="1"/>
                    </pic:cNvPicPr>
                  </pic:nvPicPr>
                  <pic:blipFill>
                    <a:blip r:embed="rId19" cstate="print"/>
                    <a:stretch>
                      <a:fillRect/>
                    </a:stretch>
                  </pic:blipFill>
                  <pic:spPr>
                    <a:xfrm>
                      <a:off x="0" y="0"/>
                      <a:ext cx="5919434" cy="5311806"/>
                    </a:xfrm>
                    <a:prstGeom prst="rect">
                      <a:avLst/>
                    </a:prstGeom>
                  </pic:spPr>
                </pic:pic>
              </a:graphicData>
            </a:graphic>
          </wp:anchor>
        </w:drawing>
      </w:r>
    </w:p>
    <w:p>
      <w:pPr>
        <w:spacing w:after="0"/>
        <w:rPr>
          <w:rFonts w:hint="default" w:ascii="Times New Roman" w:hAnsi="Times New Roman" w:cs="Times New Roman"/>
          <w:sz w:val="26"/>
          <w:szCs w:val="26"/>
        </w:rPr>
        <w:sectPr>
          <w:pgSz w:w="12240" w:h="15840"/>
          <w:pgMar w:top="1060" w:right="580" w:bottom="1200" w:left="900" w:header="719" w:footer="1006" w:gutter="0"/>
          <w:cols w:space="720" w:num="1"/>
        </w:sectPr>
      </w:pPr>
    </w:p>
    <w:p>
      <w:pPr>
        <w:pStyle w:val="7"/>
        <w:rPr>
          <w:rFonts w:hint="default" w:ascii="Times New Roman" w:hAnsi="Times New Roman" w:cs="Times New Roman"/>
          <w:b/>
          <w:sz w:val="26"/>
          <w:szCs w:val="26"/>
        </w:rPr>
      </w:pPr>
    </w:p>
    <w:p>
      <w:pPr>
        <w:pStyle w:val="7"/>
        <w:spacing w:before="6"/>
        <w:rPr>
          <w:rFonts w:hint="default" w:ascii="Times New Roman" w:hAnsi="Times New Roman" w:cs="Times New Roman"/>
          <w:b/>
          <w:sz w:val="26"/>
          <w:szCs w:val="26"/>
        </w:rPr>
      </w:pPr>
    </w:p>
    <w:p>
      <w:pPr>
        <w:pStyle w:val="4"/>
        <w:rPr>
          <w:rFonts w:hint="default" w:ascii="Times New Roman" w:hAnsi="Times New Roman" w:cs="Times New Roman"/>
          <w:sz w:val="26"/>
          <w:szCs w:val="26"/>
        </w:rPr>
      </w:pPr>
      <w:r>
        <w:rPr>
          <w:rFonts w:hint="default" w:ascii="Times New Roman" w:hAnsi="Times New Roman" w:cs="Times New Roman"/>
          <w:sz w:val="26"/>
          <w:szCs w:val="26"/>
        </w:rPr>
        <w:drawing>
          <wp:anchor distT="0" distB="0" distL="0" distR="0" simplePos="0" relativeHeight="251659264" behindDoc="0" locked="0" layoutInCell="1" allowOverlap="1">
            <wp:simplePos x="0" y="0"/>
            <wp:positionH relativeFrom="page">
              <wp:posOffset>688975</wp:posOffset>
            </wp:positionH>
            <wp:positionV relativeFrom="paragraph">
              <wp:posOffset>311150</wp:posOffset>
            </wp:positionV>
            <wp:extent cx="5906135" cy="4541520"/>
            <wp:effectExtent l="0" t="0" r="0" b="0"/>
            <wp:wrapTopAndBottom/>
            <wp:docPr id="2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4.png"/>
                    <pic:cNvPicPr>
                      <a:picLocks noChangeAspect="1"/>
                    </pic:cNvPicPr>
                  </pic:nvPicPr>
                  <pic:blipFill>
                    <a:blip r:embed="rId20" cstate="print"/>
                    <a:stretch>
                      <a:fillRect/>
                    </a:stretch>
                  </pic:blipFill>
                  <pic:spPr>
                    <a:xfrm>
                      <a:off x="0" y="0"/>
                      <a:ext cx="5905826" cy="4541424"/>
                    </a:xfrm>
                    <a:prstGeom prst="rect">
                      <a:avLst/>
                    </a:prstGeom>
                  </pic:spPr>
                </pic:pic>
              </a:graphicData>
            </a:graphic>
          </wp:anchor>
        </w:drawing>
      </w:r>
      <w:bookmarkStart w:id="42" w:name="_bookmark28"/>
      <w:bookmarkEnd w:id="42"/>
      <w:r>
        <w:rPr>
          <w:rFonts w:hint="default" w:ascii="Times New Roman" w:hAnsi="Times New Roman" w:cs="Times New Roman"/>
          <w:sz w:val="26"/>
          <w:szCs w:val="26"/>
        </w:rPr>
        <w:t>Sequence Diagram</w:t>
      </w:r>
    </w:p>
    <w:p>
      <w:pPr>
        <w:spacing w:after="0"/>
        <w:rPr>
          <w:rFonts w:hint="default" w:ascii="Times New Roman" w:hAnsi="Times New Roman" w:cs="Times New Roman"/>
          <w:sz w:val="26"/>
          <w:szCs w:val="26"/>
        </w:rPr>
        <w:sectPr>
          <w:pgSz w:w="12240" w:h="15840"/>
          <w:pgMar w:top="1060" w:right="580" w:bottom="1200" w:left="900" w:header="719" w:footer="1006" w:gutter="0"/>
          <w:cols w:space="720" w:num="1"/>
        </w:sectPr>
      </w:pPr>
    </w:p>
    <w:p>
      <w:pPr>
        <w:pStyle w:val="7"/>
        <w:rPr>
          <w:rFonts w:hint="default" w:ascii="Times New Roman" w:hAnsi="Times New Roman" w:cs="Times New Roman"/>
          <w:b/>
          <w:sz w:val="26"/>
          <w:szCs w:val="26"/>
        </w:rPr>
      </w:pPr>
    </w:p>
    <w:p>
      <w:pPr>
        <w:pStyle w:val="7"/>
        <w:spacing w:before="3"/>
        <w:rPr>
          <w:rFonts w:hint="default" w:ascii="Times New Roman" w:hAnsi="Times New Roman" w:cs="Times New Roman"/>
          <w:b/>
          <w:sz w:val="26"/>
          <w:szCs w:val="26"/>
        </w:rPr>
      </w:pPr>
    </w:p>
    <w:p>
      <w:pPr>
        <w:pStyle w:val="4"/>
        <w:tabs>
          <w:tab w:val="left" w:pos="4206"/>
        </w:tabs>
        <w:spacing w:before="254"/>
        <w:ind w:left="0" w:right="243"/>
        <w:jc w:val="center"/>
        <w:rPr>
          <w:rFonts w:hint="default" w:ascii="Times New Roman" w:hAnsi="Times New Roman" w:cs="Times New Roman"/>
          <w:sz w:val="26"/>
          <w:szCs w:val="26"/>
        </w:rPr>
      </w:pPr>
      <w:bookmarkStart w:id="43" w:name="_bookmark29"/>
      <w:bookmarkEnd w:id="43"/>
      <w:bookmarkStart w:id="44" w:name="_bookmark29"/>
      <w:bookmarkEnd w:id="44"/>
      <w:r>
        <w:rPr>
          <w:rFonts w:hint="default" w:ascii="Times New Roman" w:hAnsi="Times New Roman" w:cs="Times New Roman"/>
          <w:sz w:val="26"/>
          <w:szCs w:val="26"/>
        </w:rPr>
        <w:t>SC12</w:t>
      </w:r>
    </w:p>
    <w:p>
      <w:pPr>
        <w:spacing w:after="0"/>
        <w:jc w:val="center"/>
        <w:rPr>
          <w:rFonts w:hint="default" w:ascii="Times New Roman" w:hAnsi="Times New Roman" w:cs="Times New Roman"/>
          <w:sz w:val="26"/>
          <w:szCs w:val="26"/>
        </w:rPr>
        <w:sectPr>
          <w:pgSz w:w="12240" w:h="15840"/>
          <w:pgMar w:top="1060" w:right="580" w:bottom="1200" w:left="900" w:header="719" w:footer="1006" w:gutter="0"/>
          <w:cols w:space="720" w:num="1"/>
        </w:sectPr>
      </w:pPr>
    </w:p>
    <w:p>
      <w:pPr>
        <w:pStyle w:val="7"/>
        <w:rPr>
          <w:rFonts w:hint="default" w:ascii="Times New Roman" w:hAnsi="Times New Roman" w:cs="Times New Roman"/>
          <w:b/>
          <w:sz w:val="26"/>
          <w:szCs w:val="26"/>
        </w:rPr>
      </w:pPr>
    </w:p>
    <w:p>
      <w:pPr>
        <w:pStyle w:val="4"/>
        <w:tabs>
          <w:tab w:val="left" w:pos="4206"/>
        </w:tabs>
        <w:ind w:left="0" w:right="243"/>
        <w:jc w:val="both"/>
        <w:rPr>
          <w:rFonts w:hint="default" w:ascii="Times New Roman" w:hAnsi="Times New Roman" w:cs="Times New Roman"/>
          <w:sz w:val="26"/>
          <w:szCs w:val="26"/>
        </w:rPr>
        <w:sectPr>
          <w:pgSz w:w="12240" w:h="15840"/>
          <w:pgMar w:top="1060" w:right="580" w:bottom="1200" w:left="900" w:header="719" w:footer="1006" w:gutter="0"/>
          <w:cols w:space="720" w:num="1"/>
        </w:sectPr>
      </w:pPr>
      <w:bookmarkStart w:id="45" w:name="_bookmark31"/>
      <w:bookmarkEnd w:id="45"/>
      <w:bookmarkStart w:id="46" w:name="_bookmark32"/>
      <w:bookmarkEnd w:id="46"/>
    </w:p>
    <w:p>
      <w:pPr>
        <w:pStyle w:val="4"/>
        <w:ind w:left="0" w:leftChars="0" w:firstLine="0" w:firstLineChars="0"/>
        <w:rPr>
          <w:rFonts w:hint="default" w:ascii="Times New Roman" w:hAnsi="Times New Roman" w:cs="Times New Roman"/>
          <w:sz w:val="26"/>
          <w:szCs w:val="26"/>
        </w:rPr>
        <w:sectPr>
          <w:pgSz w:w="12240" w:h="15840"/>
          <w:pgMar w:top="1060" w:right="580" w:bottom="1200" w:left="900" w:header="719" w:footer="1006" w:gutter="0"/>
          <w:cols w:space="720" w:num="1"/>
        </w:sectPr>
      </w:pPr>
      <w:bookmarkStart w:id="47" w:name="_bookmark33"/>
      <w:bookmarkEnd w:id="47"/>
    </w:p>
    <w:p>
      <w:pPr>
        <w:pStyle w:val="7"/>
        <w:rPr>
          <w:rFonts w:hint="default" w:ascii="Times New Roman" w:hAnsi="Times New Roman" w:cs="Times New Roman"/>
          <w:b/>
          <w:sz w:val="26"/>
          <w:szCs w:val="26"/>
        </w:rPr>
      </w:pPr>
    </w:p>
    <w:p>
      <w:pPr>
        <w:pStyle w:val="7"/>
        <w:spacing w:before="6"/>
        <w:rPr>
          <w:rFonts w:hint="default" w:ascii="Times New Roman" w:hAnsi="Times New Roman" w:cs="Times New Roman"/>
          <w:b/>
          <w:sz w:val="26"/>
          <w:szCs w:val="26"/>
        </w:rPr>
      </w:pPr>
    </w:p>
    <w:p>
      <w:pPr>
        <w:pStyle w:val="4"/>
        <w:rPr>
          <w:rFonts w:hint="default" w:ascii="Times New Roman" w:hAnsi="Times New Roman" w:cs="Times New Roman"/>
          <w:sz w:val="26"/>
          <w:szCs w:val="26"/>
        </w:rPr>
      </w:pPr>
      <w:r>
        <w:rPr>
          <w:rFonts w:hint="default" w:ascii="Times New Roman" w:hAnsi="Times New Roman" w:cs="Times New Roman"/>
          <w:sz w:val="26"/>
          <w:szCs w:val="26"/>
        </w:rPr>
        <w:drawing>
          <wp:anchor distT="0" distB="0" distL="0" distR="0" simplePos="0" relativeHeight="251659264" behindDoc="0" locked="0" layoutInCell="1" allowOverlap="1">
            <wp:simplePos x="0" y="0"/>
            <wp:positionH relativeFrom="page">
              <wp:posOffset>914400</wp:posOffset>
            </wp:positionH>
            <wp:positionV relativeFrom="paragraph">
              <wp:posOffset>311150</wp:posOffset>
            </wp:positionV>
            <wp:extent cx="5912485" cy="4541520"/>
            <wp:effectExtent l="0" t="0" r="0" b="0"/>
            <wp:wrapTopAndBottom/>
            <wp:docPr id="3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8.png"/>
                    <pic:cNvPicPr>
                      <a:picLocks noChangeAspect="1"/>
                    </pic:cNvPicPr>
                  </pic:nvPicPr>
                  <pic:blipFill>
                    <a:blip r:embed="rId21" cstate="print"/>
                    <a:stretch>
                      <a:fillRect/>
                    </a:stretch>
                  </pic:blipFill>
                  <pic:spPr>
                    <a:xfrm>
                      <a:off x="0" y="0"/>
                      <a:ext cx="5912396" cy="4541424"/>
                    </a:xfrm>
                    <a:prstGeom prst="rect">
                      <a:avLst/>
                    </a:prstGeom>
                  </pic:spPr>
                </pic:pic>
              </a:graphicData>
            </a:graphic>
          </wp:anchor>
        </w:drawing>
      </w:r>
      <w:bookmarkStart w:id="48" w:name="_bookmark34"/>
      <w:bookmarkEnd w:id="48"/>
      <w:r>
        <w:rPr>
          <w:rFonts w:hint="default" w:ascii="Times New Roman" w:hAnsi="Times New Roman" w:cs="Times New Roman"/>
          <w:sz w:val="26"/>
          <w:szCs w:val="26"/>
        </w:rPr>
        <w:t>Sequence Diagram</w:t>
      </w:r>
    </w:p>
    <w:p>
      <w:pPr>
        <w:spacing w:after="0"/>
        <w:rPr>
          <w:rFonts w:hint="default" w:ascii="Times New Roman" w:hAnsi="Times New Roman" w:cs="Times New Roman"/>
          <w:sz w:val="26"/>
          <w:szCs w:val="26"/>
        </w:rPr>
        <w:sectPr>
          <w:pgSz w:w="12240" w:h="15840"/>
          <w:pgMar w:top="1060" w:right="580" w:bottom="1200" w:left="900" w:header="719" w:footer="1006" w:gutter="0"/>
          <w:cols w:space="720" w:num="1"/>
        </w:sectPr>
      </w:pPr>
    </w:p>
    <w:p>
      <w:pPr>
        <w:pStyle w:val="7"/>
        <w:rPr>
          <w:rFonts w:hint="default" w:ascii="Times New Roman" w:hAnsi="Times New Roman" w:cs="Times New Roman"/>
          <w:b/>
          <w:sz w:val="26"/>
          <w:szCs w:val="26"/>
        </w:rPr>
      </w:pPr>
    </w:p>
    <w:p>
      <w:pPr>
        <w:pStyle w:val="7"/>
        <w:spacing w:before="3"/>
        <w:rPr>
          <w:rFonts w:hint="default" w:ascii="Times New Roman" w:hAnsi="Times New Roman" w:cs="Times New Roman"/>
          <w:b/>
          <w:sz w:val="26"/>
          <w:szCs w:val="26"/>
        </w:rPr>
      </w:pPr>
    </w:p>
    <w:p>
      <w:pPr>
        <w:pStyle w:val="15"/>
        <w:numPr>
          <w:ilvl w:val="1"/>
          <w:numId w:val="1"/>
        </w:numPr>
        <w:tabs>
          <w:tab w:val="left" w:pos="1260"/>
          <w:tab w:val="left" w:pos="1261"/>
        </w:tabs>
        <w:spacing w:before="89" w:after="0" w:line="240" w:lineRule="auto"/>
        <w:ind w:left="1261" w:right="0" w:hanging="721"/>
        <w:jc w:val="left"/>
        <w:rPr>
          <w:rFonts w:hint="default" w:ascii="Times New Roman" w:hAnsi="Times New Roman" w:cs="Times New Roman"/>
          <w:sz w:val="26"/>
          <w:szCs w:val="26"/>
        </w:rPr>
      </w:pPr>
      <w:bookmarkStart w:id="49" w:name="_bookmark35"/>
      <w:bookmarkEnd w:id="49"/>
      <w:bookmarkStart w:id="50" w:name="_bookmark35"/>
      <w:bookmarkEnd w:id="50"/>
      <w:r>
        <w:rPr>
          <w:rFonts w:hint="default" w:ascii="Times New Roman" w:hAnsi="Times New Roman" w:cs="Times New Roman"/>
          <w:color w:val="FF0000"/>
          <w:sz w:val="26"/>
          <w:szCs w:val="26"/>
        </w:rPr>
        <w:t>UC05: Add to</w:t>
      </w:r>
      <w:r>
        <w:rPr>
          <w:rFonts w:hint="default" w:ascii="Times New Roman" w:hAnsi="Times New Roman" w:cs="Times New Roman"/>
          <w:color w:val="FF0000"/>
          <w:spacing w:val="2"/>
          <w:sz w:val="26"/>
          <w:szCs w:val="26"/>
        </w:rPr>
        <w:t xml:space="preserve"> </w:t>
      </w:r>
      <w:r>
        <w:rPr>
          <w:rFonts w:hint="default" w:ascii="Times New Roman" w:hAnsi="Times New Roman" w:cs="Times New Roman"/>
          <w:color w:val="FF0000"/>
          <w:sz w:val="26"/>
          <w:szCs w:val="26"/>
        </w:rPr>
        <w:t>Cart</w:t>
      </w:r>
    </w:p>
    <w:p>
      <w:pPr>
        <w:pStyle w:val="7"/>
        <w:spacing w:before="4"/>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2819400" cy="5974080"/>
            <wp:effectExtent l="0" t="0" r="0" b="0"/>
            <wp:docPr id="8" name="Picture 8" descr="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08"/>
                    <pic:cNvPicPr>
                      <a:picLocks noChangeAspect="1"/>
                    </pic:cNvPicPr>
                  </pic:nvPicPr>
                  <pic:blipFill>
                    <a:blip r:embed="rId22"/>
                    <a:stretch>
                      <a:fillRect/>
                    </a:stretch>
                  </pic:blipFill>
                  <pic:spPr>
                    <a:xfrm>
                      <a:off x="0" y="0"/>
                      <a:ext cx="2819400" cy="5974080"/>
                    </a:xfrm>
                    <a:prstGeom prst="rect">
                      <a:avLst/>
                    </a:prstGeom>
                  </pic:spPr>
                </pic:pic>
              </a:graphicData>
            </a:graphic>
          </wp:inline>
        </w:drawing>
      </w:r>
      <w:r>
        <w:rPr>
          <w:rFonts w:hint="default" w:ascii="Times New Roman" w:hAnsi="Times New Roman" w:cs="Times New Roman"/>
          <w:sz w:val="26"/>
          <w:szCs w:val="26"/>
          <w:lang w:val="en-US"/>
        </w:rPr>
        <w:drawing>
          <wp:inline distT="0" distB="0" distL="114300" distR="114300">
            <wp:extent cx="2872740" cy="6134100"/>
            <wp:effectExtent l="0" t="0" r="7620" b="7620"/>
            <wp:docPr id="6" name="Picture 6" descr="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013"/>
                    <pic:cNvPicPr>
                      <a:picLocks noChangeAspect="1"/>
                    </pic:cNvPicPr>
                  </pic:nvPicPr>
                  <pic:blipFill>
                    <a:blip r:embed="rId23"/>
                    <a:stretch>
                      <a:fillRect/>
                    </a:stretch>
                  </pic:blipFill>
                  <pic:spPr>
                    <a:xfrm>
                      <a:off x="0" y="0"/>
                      <a:ext cx="2872740" cy="6134100"/>
                    </a:xfrm>
                    <a:prstGeom prst="rect">
                      <a:avLst/>
                    </a:prstGeom>
                  </pic:spPr>
                </pic:pic>
              </a:graphicData>
            </a:graphic>
          </wp:inline>
        </w:drawing>
      </w:r>
    </w:p>
    <w:p>
      <w:pPr>
        <w:pStyle w:val="7"/>
        <w:spacing w:before="9"/>
        <w:rPr>
          <w:rFonts w:hint="default" w:ascii="Times New Roman" w:hAnsi="Times New Roman" w:cs="Times New Roman"/>
          <w:sz w:val="26"/>
          <w:szCs w:val="26"/>
        </w:rPr>
      </w:pPr>
    </w:p>
    <w:p>
      <w:pPr>
        <w:pStyle w:val="4"/>
        <w:tabs>
          <w:tab w:val="left" w:pos="4138"/>
        </w:tabs>
        <w:spacing w:before="0"/>
        <w:ind w:left="0" w:right="348"/>
        <w:jc w:val="center"/>
        <w:rPr>
          <w:rFonts w:hint="default" w:ascii="Times New Roman" w:hAnsi="Times New Roman" w:cs="Times New Roman"/>
          <w:sz w:val="26"/>
          <w:szCs w:val="26"/>
        </w:rPr>
      </w:pPr>
      <w:bookmarkStart w:id="51" w:name="_bookmark36"/>
      <w:bookmarkEnd w:id="51"/>
      <w:r>
        <w:rPr>
          <w:rFonts w:hint="default" w:ascii="Times New Roman" w:hAnsi="Times New Roman" w:cs="Times New Roman"/>
          <w:sz w:val="26"/>
          <w:szCs w:val="26"/>
        </w:rPr>
        <w:t>SC15</w:t>
      </w:r>
      <w:r>
        <w:rPr>
          <w:rFonts w:hint="default" w:ascii="Times New Roman" w:hAnsi="Times New Roman" w:cs="Times New Roman"/>
          <w:sz w:val="26"/>
          <w:szCs w:val="26"/>
        </w:rPr>
        <w:tab/>
      </w:r>
      <w:r>
        <w:rPr>
          <w:rFonts w:hint="default" w:ascii="Times New Roman" w:hAnsi="Times New Roman" w:cs="Times New Roman"/>
          <w:sz w:val="26"/>
          <w:szCs w:val="26"/>
        </w:rPr>
        <w:t>SC16</w:t>
      </w:r>
    </w:p>
    <w:p>
      <w:pPr>
        <w:pStyle w:val="7"/>
        <w:spacing w:before="5"/>
        <w:rPr>
          <w:rFonts w:hint="default" w:ascii="Times New Roman" w:hAnsi="Times New Roman" w:cs="Times New Roman"/>
          <w:b/>
          <w:sz w:val="26"/>
          <w:szCs w:val="26"/>
        </w:rPr>
      </w:pPr>
    </w:p>
    <w:p>
      <w:pPr>
        <w:pStyle w:val="4"/>
        <w:spacing w:before="0"/>
        <w:rPr>
          <w:rFonts w:hint="default" w:ascii="Times New Roman" w:hAnsi="Times New Roman" w:cs="Times New Roman"/>
          <w:sz w:val="26"/>
          <w:szCs w:val="26"/>
        </w:rPr>
      </w:pPr>
      <w:bookmarkStart w:id="52" w:name="_bookmark37"/>
      <w:bookmarkEnd w:id="52"/>
      <w:r>
        <w:rPr>
          <w:rFonts w:hint="default" w:ascii="Times New Roman" w:hAnsi="Times New Roman" w:cs="Times New Roman"/>
          <w:sz w:val="26"/>
          <w:szCs w:val="26"/>
        </w:rPr>
        <w:t>Use Case Description</w:t>
      </w:r>
    </w:p>
    <w:p>
      <w:pPr>
        <w:pStyle w:val="7"/>
        <w:spacing w:before="5"/>
        <w:rPr>
          <w:rFonts w:hint="default" w:ascii="Times New Roman" w:hAnsi="Times New Roman" w:cs="Times New Roman"/>
          <w:b/>
          <w:sz w:val="26"/>
          <w:szCs w:val="26"/>
        </w:rPr>
      </w:pPr>
    </w:p>
    <w:tbl>
      <w:tblPr>
        <w:tblStyle w:val="6"/>
        <w:tblW w:w="0" w:type="auto"/>
        <w:tblInd w:w="5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2492"/>
        <w:gridCol w:w="653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44" w:hRule="atLeast"/>
        </w:trPr>
        <w:tc>
          <w:tcPr>
            <w:tcW w:w="2492" w:type="dxa"/>
            <w:shd w:val="clear" w:color="auto" w:fill="8EAADB"/>
          </w:tcPr>
          <w:p>
            <w:pPr>
              <w:pStyle w:val="16"/>
              <w:spacing w:before="11"/>
              <w:rPr>
                <w:rFonts w:hint="default" w:ascii="Times New Roman" w:hAnsi="Times New Roman" w:cs="Times New Roman"/>
                <w:b/>
                <w:sz w:val="26"/>
                <w:szCs w:val="26"/>
              </w:rPr>
            </w:pPr>
          </w:p>
          <w:p>
            <w:pPr>
              <w:pStyle w:val="16"/>
              <w:ind w:left="263" w:right="242"/>
              <w:jc w:val="center"/>
              <w:rPr>
                <w:rFonts w:hint="default" w:ascii="Times New Roman" w:hAnsi="Times New Roman" w:cs="Times New Roman"/>
                <w:sz w:val="26"/>
                <w:szCs w:val="26"/>
              </w:rPr>
            </w:pPr>
            <w:r>
              <w:rPr>
                <w:rFonts w:hint="default" w:ascii="Times New Roman" w:hAnsi="Times New Roman" w:cs="Times New Roman"/>
                <w:sz w:val="26"/>
                <w:szCs w:val="26"/>
              </w:rPr>
              <w:t>Use case name:</w:t>
            </w:r>
          </w:p>
        </w:tc>
        <w:tc>
          <w:tcPr>
            <w:tcW w:w="6535" w:type="dxa"/>
          </w:tcPr>
          <w:p>
            <w:pPr>
              <w:pStyle w:val="16"/>
              <w:spacing w:before="101"/>
              <w:ind w:left="2118" w:right="2101"/>
              <w:jc w:val="center"/>
              <w:rPr>
                <w:rFonts w:hint="default" w:ascii="Times New Roman" w:hAnsi="Times New Roman" w:cs="Times New Roman"/>
                <w:sz w:val="26"/>
                <w:szCs w:val="26"/>
              </w:rPr>
            </w:pPr>
            <w:r>
              <w:rPr>
                <w:rFonts w:hint="default" w:ascii="Times New Roman" w:hAnsi="Times New Roman" w:cs="Times New Roman"/>
                <w:sz w:val="26"/>
                <w:szCs w:val="26"/>
              </w:rPr>
              <w:t>Add To Cart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796" w:hRule="atLeast"/>
        </w:trPr>
        <w:tc>
          <w:tcPr>
            <w:tcW w:w="2492" w:type="dxa"/>
            <w:shd w:val="clear" w:color="auto" w:fill="8EAADB"/>
          </w:tcPr>
          <w:p>
            <w:pPr>
              <w:pStyle w:val="16"/>
              <w:spacing w:before="10"/>
              <w:rPr>
                <w:rFonts w:hint="default" w:ascii="Times New Roman" w:hAnsi="Times New Roman" w:cs="Times New Roman"/>
                <w:b/>
                <w:sz w:val="26"/>
                <w:szCs w:val="26"/>
              </w:rPr>
            </w:pPr>
          </w:p>
          <w:p>
            <w:pPr>
              <w:pStyle w:val="16"/>
              <w:ind w:left="268" w:right="240"/>
              <w:jc w:val="center"/>
              <w:rPr>
                <w:rFonts w:hint="default" w:ascii="Times New Roman" w:hAnsi="Times New Roman" w:cs="Times New Roman"/>
                <w:sz w:val="26"/>
                <w:szCs w:val="26"/>
              </w:rPr>
            </w:pPr>
            <w:r>
              <w:rPr>
                <w:rFonts w:hint="default" w:ascii="Times New Roman" w:hAnsi="Times New Roman" w:cs="Times New Roman"/>
                <w:sz w:val="26"/>
                <w:szCs w:val="26"/>
              </w:rPr>
              <w:t>Use case ID</w:t>
            </w:r>
          </w:p>
        </w:tc>
        <w:tc>
          <w:tcPr>
            <w:tcW w:w="6535" w:type="dxa"/>
          </w:tcPr>
          <w:p>
            <w:pPr>
              <w:pStyle w:val="16"/>
              <w:spacing w:before="96"/>
              <w:ind w:left="2115" w:right="2102"/>
              <w:jc w:val="center"/>
              <w:rPr>
                <w:rFonts w:hint="default" w:ascii="Times New Roman" w:hAnsi="Times New Roman" w:cs="Times New Roman"/>
                <w:b/>
                <w:sz w:val="26"/>
                <w:szCs w:val="26"/>
              </w:rPr>
            </w:pPr>
            <w:r>
              <w:rPr>
                <w:rFonts w:hint="default" w:ascii="Times New Roman" w:hAnsi="Times New Roman" w:cs="Times New Roman"/>
                <w:b/>
                <w:color w:val="FF0000"/>
                <w:sz w:val="26"/>
                <w:szCs w:val="26"/>
              </w:rPr>
              <w:t>UC05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757" w:hRule="atLeast"/>
        </w:trPr>
        <w:tc>
          <w:tcPr>
            <w:tcW w:w="2492" w:type="dxa"/>
            <w:shd w:val="clear" w:color="auto" w:fill="8EAADB"/>
          </w:tcPr>
          <w:p>
            <w:pPr>
              <w:pStyle w:val="16"/>
              <w:spacing w:before="216"/>
              <w:ind w:left="264" w:right="242"/>
              <w:jc w:val="center"/>
              <w:rPr>
                <w:rFonts w:hint="default" w:ascii="Times New Roman" w:hAnsi="Times New Roman" w:cs="Times New Roman"/>
                <w:sz w:val="26"/>
                <w:szCs w:val="26"/>
              </w:rPr>
            </w:pPr>
            <w:r>
              <w:rPr>
                <w:rFonts w:hint="default" w:ascii="Times New Roman" w:hAnsi="Times New Roman" w:cs="Times New Roman"/>
                <w:sz w:val="26"/>
                <w:szCs w:val="26"/>
              </w:rPr>
              <w:t>Actor(s):</w:t>
            </w:r>
          </w:p>
        </w:tc>
        <w:tc>
          <w:tcPr>
            <w:tcW w:w="6535" w:type="dxa"/>
          </w:tcPr>
          <w:p>
            <w:pPr>
              <w:pStyle w:val="16"/>
              <w:spacing w:before="96"/>
              <w:ind w:left="2118" w:right="2097"/>
              <w:jc w:val="center"/>
              <w:rPr>
                <w:rFonts w:hint="default" w:ascii="Times New Roman" w:hAnsi="Times New Roman" w:cs="Times New Roman"/>
                <w:sz w:val="26"/>
                <w:szCs w:val="26"/>
              </w:rPr>
            </w:pPr>
            <w:r>
              <w:rPr>
                <w:rFonts w:hint="default" w:ascii="Times New Roman" w:hAnsi="Times New Roman" w:cs="Times New Roman"/>
                <w:sz w:val="26"/>
                <w:szCs w:val="26"/>
              </w:rPr>
              <w:t>Customer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0" w:hRule="atLeast"/>
        </w:trPr>
        <w:tc>
          <w:tcPr>
            <w:tcW w:w="2492" w:type="dxa"/>
            <w:shd w:val="clear" w:color="auto" w:fill="8EAADB"/>
          </w:tcPr>
          <w:p>
            <w:pPr>
              <w:pStyle w:val="16"/>
              <w:spacing w:before="3"/>
              <w:rPr>
                <w:rFonts w:hint="default" w:ascii="Times New Roman" w:hAnsi="Times New Roman" w:cs="Times New Roman"/>
                <w:b/>
                <w:sz w:val="26"/>
                <w:szCs w:val="26"/>
              </w:rPr>
            </w:pPr>
          </w:p>
          <w:p>
            <w:pPr>
              <w:pStyle w:val="16"/>
              <w:ind w:left="268" w:right="241"/>
              <w:jc w:val="center"/>
              <w:rPr>
                <w:rFonts w:hint="default" w:ascii="Times New Roman" w:hAnsi="Times New Roman" w:cs="Times New Roman"/>
                <w:sz w:val="26"/>
                <w:szCs w:val="26"/>
              </w:rPr>
            </w:pPr>
            <w:r>
              <w:rPr>
                <w:rFonts w:hint="default" w:ascii="Times New Roman" w:hAnsi="Times New Roman" w:cs="Times New Roman"/>
                <w:sz w:val="26"/>
                <w:szCs w:val="26"/>
              </w:rPr>
              <w:t>Description:</w:t>
            </w:r>
          </w:p>
        </w:tc>
        <w:tc>
          <w:tcPr>
            <w:tcW w:w="6535" w:type="dxa"/>
          </w:tcPr>
          <w:p>
            <w:pPr>
              <w:pStyle w:val="16"/>
              <w:spacing w:before="96"/>
              <w:ind w:left="100"/>
              <w:rPr>
                <w:rFonts w:hint="default" w:ascii="Times New Roman" w:hAnsi="Times New Roman" w:cs="Times New Roman"/>
                <w:sz w:val="26"/>
                <w:szCs w:val="26"/>
              </w:rPr>
            </w:pPr>
            <w:r>
              <w:rPr>
                <w:rFonts w:hint="default" w:ascii="Times New Roman" w:hAnsi="Times New Roman" w:cs="Times New Roman"/>
                <w:sz w:val="26"/>
                <w:szCs w:val="26"/>
              </w:rPr>
              <w:t>Khách hàng thêm món ăn vào giỏ hàng</w:t>
            </w:r>
          </w:p>
        </w:tc>
      </w:tr>
    </w:tbl>
    <w:p>
      <w:pPr>
        <w:spacing w:after="0"/>
        <w:rPr>
          <w:rFonts w:hint="default" w:ascii="Times New Roman" w:hAnsi="Times New Roman" w:cs="Times New Roman"/>
          <w:sz w:val="26"/>
          <w:szCs w:val="26"/>
        </w:rPr>
        <w:sectPr>
          <w:pgSz w:w="12240" w:h="15840"/>
          <w:pgMar w:top="1060" w:right="580" w:bottom="1200" w:left="900" w:header="719" w:footer="1006" w:gutter="0"/>
          <w:cols w:space="720" w:num="1"/>
        </w:sectPr>
      </w:pPr>
    </w:p>
    <w:p>
      <w:pPr>
        <w:pStyle w:val="7"/>
        <w:rPr>
          <w:rFonts w:hint="default" w:ascii="Times New Roman" w:hAnsi="Times New Roman" w:cs="Times New Roman"/>
          <w:b/>
          <w:sz w:val="26"/>
          <w:szCs w:val="26"/>
        </w:rPr>
      </w:pPr>
    </w:p>
    <w:p>
      <w:pPr>
        <w:pStyle w:val="7"/>
        <w:spacing w:before="10" w:after="1"/>
        <w:rPr>
          <w:rFonts w:hint="default" w:ascii="Times New Roman" w:hAnsi="Times New Roman" w:cs="Times New Roman"/>
          <w:b/>
          <w:sz w:val="26"/>
          <w:szCs w:val="26"/>
        </w:rPr>
      </w:pPr>
    </w:p>
    <w:tbl>
      <w:tblPr>
        <w:tblStyle w:val="6"/>
        <w:tblW w:w="0" w:type="auto"/>
        <w:tblInd w:w="56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2492"/>
        <w:gridCol w:w="653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012" w:hRule="atLeast"/>
        </w:trPr>
        <w:tc>
          <w:tcPr>
            <w:tcW w:w="2492" w:type="dxa"/>
            <w:tcBorders>
              <w:left w:val="single" w:color="000000" w:sz="8" w:space="0"/>
              <w:bottom w:val="single" w:color="000000" w:sz="8" w:space="0"/>
              <w:right w:val="single" w:color="000000" w:sz="8" w:space="0"/>
            </w:tcBorders>
            <w:shd w:val="clear" w:color="auto" w:fill="8EAADB"/>
          </w:tcPr>
          <w:p>
            <w:pPr>
              <w:pStyle w:val="16"/>
              <w:rPr>
                <w:rFonts w:hint="default" w:ascii="Times New Roman" w:hAnsi="Times New Roman" w:cs="Times New Roman"/>
                <w:b/>
                <w:sz w:val="26"/>
                <w:szCs w:val="26"/>
              </w:rPr>
            </w:pPr>
          </w:p>
          <w:p>
            <w:pPr>
              <w:pStyle w:val="16"/>
              <w:spacing w:before="1"/>
              <w:ind w:left="268" w:right="241"/>
              <w:jc w:val="center"/>
              <w:rPr>
                <w:rFonts w:hint="default" w:ascii="Times New Roman" w:hAnsi="Times New Roman" w:cs="Times New Roman"/>
                <w:sz w:val="26"/>
                <w:szCs w:val="26"/>
              </w:rPr>
            </w:pPr>
            <w:r>
              <w:rPr>
                <w:rFonts w:hint="default" w:ascii="Times New Roman" w:hAnsi="Times New Roman" w:cs="Times New Roman"/>
                <w:sz w:val="26"/>
                <w:szCs w:val="26"/>
              </w:rPr>
              <w:t>Trigger:</w:t>
            </w:r>
          </w:p>
        </w:tc>
        <w:tc>
          <w:tcPr>
            <w:tcW w:w="6535" w:type="dxa"/>
            <w:tcBorders>
              <w:left w:val="single" w:color="000000" w:sz="8" w:space="0"/>
              <w:bottom w:val="single" w:color="000000" w:sz="8" w:space="0"/>
              <w:right w:val="single" w:color="000000" w:sz="8" w:space="0"/>
            </w:tcBorders>
          </w:tcPr>
          <w:p>
            <w:pPr>
              <w:pStyle w:val="16"/>
              <w:spacing w:before="96" w:line="280" w:lineRule="auto"/>
              <w:ind w:left="100"/>
              <w:rPr>
                <w:rFonts w:hint="default" w:ascii="Times New Roman" w:hAnsi="Times New Roman" w:cs="Times New Roman"/>
                <w:sz w:val="26"/>
                <w:szCs w:val="26"/>
              </w:rPr>
            </w:pPr>
            <w:r>
              <w:rPr>
                <w:rFonts w:hint="default" w:ascii="Times New Roman" w:hAnsi="Times New Roman" w:cs="Times New Roman"/>
                <w:sz w:val="26"/>
                <w:szCs w:val="26"/>
              </w:rPr>
              <w:t>Nhấn vào nút giỏ hàng trong chi tiết món ăn hoặc nhấn vào nút thêm nhanh vào giỏ hàng.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569" w:hRule="atLeast"/>
        </w:trPr>
        <w:tc>
          <w:tcPr>
            <w:tcW w:w="2492" w:type="dxa"/>
            <w:tcBorders>
              <w:top w:val="single" w:color="000000" w:sz="8" w:space="0"/>
              <w:left w:val="single" w:color="000000" w:sz="8" w:space="0"/>
              <w:bottom w:val="single" w:color="000000" w:sz="8" w:space="0"/>
              <w:right w:val="single" w:color="000000" w:sz="8" w:space="0"/>
            </w:tcBorders>
            <w:shd w:val="clear" w:color="auto" w:fill="8EAADB"/>
          </w:tcPr>
          <w:p>
            <w:pPr>
              <w:pStyle w:val="16"/>
              <w:rPr>
                <w:rFonts w:hint="default" w:ascii="Times New Roman" w:hAnsi="Times New Roman" w:cs="Times New Roman"/>
                <w:b/>
                <w:sz w:val="26"/>
                <w:szCs w:val="26"/>
              </w:rPr>
            </w:pPr>
          </w:p>
          <w:p>
            <w:pPr>
              <w:pStyle w:val="16"/>
              <w:spacing w:before="3"/>
              <w:rPr>
                <w:rFonts w:hint="default" w:ascii="Times New Roman" w:hAnsi="Times New Roman" w:cs="Times New Roman"/>
                <w:b/>
                <w:sz w:val="26"/>
                <w:szCs w:val="26"/>
              </w:rPr>
            </w:pPr>
          </w:p>
          <w:p>
            <w:pPr>
              <w:pStyle w:val="16"/>
              <w:ind w:left="268" w:right="241"/>
              <w:jc w:val="center"/>
              <w:rPr>
                <w:rFonts w:hint="default" w:ascii="Times New Roman" w:hAnsi="Times New Roman" w:cs="Times New Roman"/>
                <w:sz w:val="26"/>
                <w:szCs w:val="26"/>
              </w:rPr>
            </w:pPr>
            <w:r>
              <w:rPr>
                <w:rFonts w:hint="default" w:ascii="Times New Roman" w:hAnsi="Times New Roman" w:cs="Times New Roman"/>
                <w:sz w:val="26"/>
                <w:szCs w:val="26"/>
              </w:rPr>
              <w:t>Pre-Condition(s):</w:t>
            </w:r>
          </w:p>
        </w:tc>
        <w:tc>
          <w:tcPr>
            <w:tcW w:w="6535" w:type="dxa"/>
            <w:tcBorders>
              <w:top w:val="single" w:color="000000" w:sz="8" w:space="0"/>
              <w:left w:val="single" w:color="000000" w:sz="8" w:space="0"/>
              <w:bottom w:val="single" w:color="000000" w:sz="8" w:space="0"/>
              <w:right w:val="single" w:color="000000" w:sz="8" w:space="0"/>
            </w:tcBorders>
          </w:tcPr>
          <w:p>
            <w:pPr>
              <w:pStyle w:val="16"/>
              <w:numPr>
                <w:ilvl w:val="0"/>
                <w:numId w:val="9"/>
              </w:numPr>
              <w:tabs>
                <w:tab w:val="left" w:pos="822"/>
              </w:tabs>
              <w:spacing w:before="98" w:after="0" w:line="240" w:lineRule="auto"/>
              <w:ind w:left="821" w:right="0" w:hanging="362"/>
              <w:jc w:val="left"/>
              <w:rPr>
                <w:rFonts w:hint="default" w:ascii="Times New Roman" w:hAnsi="Times New Roman" w:cs="Times New Roman"/>
                <w:sz w:val="26"/>
                <w:szCs w:val="26"/>
              </w:rPr>
            </w:pPr>
            <w:r>
              <w:rPr>
                <w:rFonts w:hint="default" w:ascii="Times New Roman" w:hAnsi="Times New Roman" w:cs="Times New Roman"/>
                <w:sz w:val="26"/>
                <w:szCs w:val="26"/>
              </w:rPr>
              <w:t>Đã đăng nhập vào ứng</w:t>
            </w:r>
            <w:r>
              <w:rPr>
                <w:rFonts w:hint="default" w:ascii="Times New Roman" w:hAnsi="Times New Roman" w:cs="Times New Roman"/>
                <w:spacing w:val="-7"/>
                <w:sz w:val="26"/>
                <w:szCs w:val="26"/>
              </w:rPr>
              <w:t xml:space="preserve"> </w:t>
            </w:r>
            <w:r>
              <w:rPr>
                <w:rFonts w:hint="default" w:ascii="Times New Roman" w:hAnsi="Times New Roman" w:cs="Times New Roman"/>
                <w:sz w:val="26"/>
                <w:szCs w:val="26"/>
              </w:rPr>
              <w:t>dụng</w:t>
            </w:r>
          </w:p>
          <w:p>
            <w:pPr>
              <w:pStyle w:val="16"/>
              <w:numPr>
                <w:ilvl w:val="0"/>
                <w:numId w:val="9"/>
              </w:numPr>
              <w:tabs>
                <w:tab w:val="left" w:pos="822"/>
              </w:tabs>
              <w:spacing w:before="24" w:after="0" w:line="256" w:lineRule="auto"/>
              <w:ind w:left="821" w:right="314" w:hanging="361"/>
              <w:jc w:val="left"/>
              <w:rPr>
                <w:rFonts w:hint="default" w:ascii="Times New Roman" w:hAnsi="Times New Roman" w:cs="Times New Roman"/>
                <w:sz w:val="26"/>
                <w:szCs w:val="26"/>
              </w:rPr>
            </w:pPr>
            <w:r>
              <w:rPr>
                <w:rFonts w:hint="default" w:ascii="Times New Roman" w:hAnsi="Times New Roman" w:cs="Times New Roman"/>
                <w:sz w:val="26"/>
                <w:szCs w:val="26"/>
              </w:rPr>
              <w:t>Khách hàng cần phải vào Menu Items hoặc chi tiết món để thêm vào</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giỏ.</w:t>
            </w:r>
          </w:p>
          <w:p>
            <w:pPr>
              <w:pStyle w:val="16"/>
              <w:numPr>
                <w:ilvl w:val="0"/>
                <w:numId w:val="9"/>
              </w:numPr>
              <w:tabs>
                <w:tab w:val="left" w:pos="822"/>
              </w:tabs>
              <w:spacing w:before="27" w:after="0" w:line="240" w:lineRule="auto"/>
              <w:ind w:left="821" w:right="0" w:hanging="362"/>
              <w:jc w:val="left"/>
              <w:rPr>
                <w:rFonts w:hint="default" w:ascii="Times New Roman" w:hAnsi="Times New Roman" w:cs="Times New Roman"/>
                <w:sz w:val="26"/>
                <w:szCs w:val="26"/>
              </w:rPr>
            </w:pPr>
            <w:r>
              <w:rPr>
                <w:rFonts w:hint="default" w:ascii="Times New Roman" w:hAnsi="Times New Roman" w:cs="Times New Roman"/>
                <w:sz w:val="26"/>
                <w:szCs w:val="26"/>
              </w:rPr>
              <w:t>Thiết bị cần có kết nối với</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rPr>
              <w:t>internet.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472" w:hRule="atLeast"/>
        </w:trPr>
        <w:tc>
          <w:tcPr>
            <w:tcW w:w="2492" w:type="dxa"/>
            <w:tcBorders>
              <w:top w:val="single" w:color="000000" w:sz="8" w:space="0"/>
              <w:left w:val="single" w:color="000000" w:sz="8" w:space="0"/>
              <w:bottom w:val="single" w:color="000000" w:sz="8" w:space="0"/>
              <w:right w:val="single" w:color="000000" w:sz="8" w:space="0"/>
            </w:tcBorders>
            <w:shd w:val="clear" w:color="auto" w:fill="8EAADB"/>
          </w:tcPr>
          <w:p>
            <w:pPr>
              <w:pStyle w:val="16"/>
              <w:rPr>
                <w:rFonts w:hint="default" w:ascii="Times New Roman" w:hAnsi="Times New Roman" w:cs="Times New Roman"/>
                <w:b/>
                <w:sz w:val="26"/>
                <w:szCs w:val="26"/>
              </w:rPr>
            </w:pPr>
          </w:p>
          <w:p>
            <w:pPr>
              <w:pStyle w:val="16"/>
              <w:spacing w:before="1"/>
              <w:rPr>
                <w:rFonts w:hint="default" w:ascii="Times New Roman" w:hAnsi="Times New Roman" w:cs="Times New Roman"/>
                <w:b/>
                <w:sz w:val="26"/>
                <w:szCs w:val="26"/>
              </w:rPr>
            </w:pPr>
          </w:p>
          <w:p>
            <w:pPr>
              <w:pStyle w:val="16"/>
              <w:ind w:left="268" w:right="242"/>
              <w:jc w:val="center"/>
              <w:rPr>
                <w:rFonts w:hint="default" w:ascii="Times New Roman" w:hAnsi="Times New Roman" w:cs="Times New Roman"/>
                <w:sz w:val="26"/>
                <w:szCs w:val="26"/>
              </w:rPr>
            </w:pPr>
            <w:r>
              <w:rPr>
                <w:rFonts w:hint="default" w:ascii="Times New Roman" w:hAnsi="Times New Roman" w:cs="Times New Roman"/>
                <w:sz w:val="26"/>
                <w:szCs w:val="26"/>
              </w:rPr>
              <w:t>Post-Condition(s):</w:t>
            </w:r>
          </w:p>
        </w:tc>
        <w:tc>
          <w:tcPr>
            <w:tcW w:w="6535" w:type="dxa"/>
            <w:tcBorders>
              <w:top w:val="single" w:color="000000" w:sz="8" w:space="0"/>
              <w:left w:val="single" w:color="000000" w:sz="8" w:space="0"/>
              <w:bottom w:val="single" w:color="000000" w:sz="8" w:space="0"/>
              <w:right w:val="single" w:color="000000" w:sz="8" w:space="0"/>
            </w:tcBorders>
          </w:tcPr>
          <w:p>
            <w:pPr>
              <w:pStyle w:val="16"/>
              <w:numPr>
                <w:ilvl w:val="0"/>
                <w:numId w:val="10"/>
              </w:numPr>
              <w:tabs>
                <w:tab w:val="left" w:pos="822"/>
              </w:tabs>
              <w:spacing w:before="93" w:after="0" w:line="240" w:lineRule="auto"/>
              <w:ind w:left="821" w:right="0" w:hanging="362"/>
              <w:jc w:val="left"/>
              <w:rPr>
                <w:rFonts w:hint="default" w:ascii="Times New Roman" w:hAnsi="Times New Roman" w:cs="Times New Roman"/>
                <w:sz w:val="26"/>
                <w:szCs w:val="26"/>
              </w:rPr>
            </w:pPr>
            <w:r>
              <w:rPr>
                <w:rFonts w:hint="default" w:ascii="Times New Roman" w:hAnsi="Times New Roman" w:cs="Times New Roman"/>
                <w:sz w:val="26"/>
                <w:szCs w:val="26"/>
              </w:rPr>
              <w:t>Thêm món ăn và số lượng món ăn vào giỏ</w:t>
            </w:r>
            <w:r>
              <w:rPr>
                <w:rFonts w:hint="default" w:ascii="Times New Roman" w:hAnsi="Times New Roman" w:cs="Times New Roman"/>
                <w:spacing w:val="-14"/>
                <w:sz w:val="26"/>
                <w:szCs w:val="26"/>
              </w:rPr>
              <w:t xml:space="preserve"> </w:t>
            </w:r>
            <w:r>
              <w:rPr>
                <w:rFonts w:hint="default" w:ascii="Times New Roman" w:hAnsi="Times New Roman" w:cs="Times New Roman"/>
                <w:sz w:val="26"/>
                <w:szCs w:val="26"/>
              </w:rPr>
              <w:t>hàng.</w:t>
            </w:r>
          </w:p>
          <w:p>
            <w:pPr>
              <w:pStyle w:val="16"/>
              <w:numPr>
                <w:ilvl w:val="0"/>
                <w:numId w:val="10"/>
              </w:numPr>
              <w:tabs>
                <w:tab w:val="left" w:pos="822"/>
              </w:tabs>
              <w:spacing w:before="29" w:after="0" w:line="256" w:lineRule="auto"/>
              <w:ind w:left="821" w:right="488" w:hanging="361"/>
              <w:jc w:val="left"/>
              <w:rPr>
                <w:rFonts w:hint="default" w:ascii="Times New Roman" w:hAnsi="Times New Roman" w:cs="Times New Roman"/>
                <w:sz w:val="26"/>
                <w:szCs w:val="26"/>
              </w:rPr>
            </w:pPr>
            <w:r>
              <w:rPr>
                <w:rFonts w:hint="default" w:ascii="Times New Roman" w:hAnsi="Times New Roman" w:cs="Times New Roman"/>
                <w:sz w:val="26"/>
                <w:szCs w:val="26"/>
              </w:rPr>
              <w:t>Hiện thông báo thêm vào giỏ thành công. (</w:t>
            </w:r>
            <w:r>
              <w:rPr>
                <w:rFonts w:hint="default" w:ascii="Times New Roman" w:hAnsi="Times New Roman" w:cs="Times New Roman"/>
                <w:b/>
                <w:sz w:val="26"/>
                <w:szCs w:val="26"/>
              </w:rPr>
              <w:t>SC15, SC16</w:t>
            </w:r>
            <w:r>
              <w:rPr>
                <w:rFonts w:hint="default" w:ascii="Times New Roman" w:hAnsi="Times New Roman" w:cs="Times New Roman"/>
                <w:sz w:val="26"/>
                <w:szCs w:val="26"/>
              </w:rPr>
              <w:t>)</w:t>
            </w:r>
          </w:p>
        </w:tc>
      </w:tr>
    </w:tbl>
    <w:p>
      <w:pPr>
        <w:pStyle w:val="7"/>
        <w:rPr>
          <w:rFonts w:hint="default" w:ascii="Times New Roman" w:hAnsi="Times New Roman" w:cs="Times New Roman"/>
          <w:b/>
          <w:sz w:val="26"/>
          <w:szCs w:val="26"/>
        </w:rPr>
      </w:pPr>
    </w:p>
    <w:p>
      <w:pPr>
        <w:pStyle w:val="7"/>
        <w:rPr>
          <w:rFonts w:hint="default" w:ascii="Times New Roman" w:hAnsi="Times New Roman" w:cs="Times New Roman"/>
          <w:b/>
          <w:sz w:val="26"/>
          <w:szCs w:val="26"/>
        </w:rPr>
      </w:pPr>
    </w:p>
    <w:p>
      <w:pPr>
        <w:pStyle w:val="7"/>
        <w:spacing w:before="4"/>
        <w:rPr>
          <w:rFonts w:hint="default" w:ascii="Times New Roman" w:hAnsi="Times New Roman" w:cs="Times New Roman"/>
          <w:b/>
          <w:sz w:val="26"/>
          <w:szCs w:val="26"/>
        </w:rPr>
      </w:pPr>
    </w:p>
    <w:p>
      <w:pPr>
        <w:spacing w:before="92"/>
        <w:ind w:left="540" w:right="0" w:firstLine="0"/>
        <w:jc w:val="left"/>
        <w:rPr>
          <w:rFonts w:hint="default" w:ascii="Times New Roman" w:hAnsi="Times New Roman" w:cs="Times New Roman"/>
          <w:b/>
          <w:sz w:val="26"/>
          <w:szCs w:val="26"/>
        </w:rPr>
      </w:pPr>
      <w:r>
        <w:rPr>
          <w:rFonts w:hint="default" w:ascii="Times New Roman" w:hAnsi="Times New Roman" w:cs="Times New Roman"/>
          <w:b/>
          <w:sz w:val="26"/>
          <w:szCs w:val="26"/>
        </w:rPr>
        <w:t>Activities</w:t>
      </w:r>
    </w:p>
    <w:p>
      <w:pPr>
        <w:pStyle w:val="7"/>
        <w:spacing w:before="4" w:after="1"/>
        <w:rPr>
          <w:rFonts w:hint="default" w:ascii="Times New Roman" w:hAnsi="Times New Roman" w:cs="Times New Roman"/>
          <w:b/>
          <w:sz w:val="26"/>
          <w:szCs w:val="26"/>
        </w:rPr>
      </w:pPr>
    </w:p>
    <w:tbl>
      <w:tblPr>
        <w:tblStyle w:val="6"/>
        <w:tblW w:w="0" w:type="auto"/>
        <w:tblInd w:w="71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356"/>
        <w:gridCol w:w="2550"/>
        <w:gridCol w:w="355"/>
        <w:gridCol w:w="5766"/>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998" w:hRule="atLeast"/>
        </w:trPr>
        <w:tc>
          <w:tcPr>
            <w:tcW w:w="2906" w:type="dxa"/>
            <w:gridSpan w:val="2"/>
            <w:shd w:val="clear" w:color="auto" w:fill="8EAADB"/>
          </w:tcPr>
          <w:p>
            <w:pPr>
              <w:pStyle w:val="16"/>
              <w:spacing w:before="7"/>
              <w:rPr>
                <w:rFonts w:hint="default" w:ascii="Times New Roman" w:hAnsi="Times New Roman" w:cs="Times New Roman"/>
                <w:b/>
                <w:sz w:val="26"/>
                <w:szCs w:val="26"/>
              </w:rPr>
            </w:pPr>
          </w:p>
          <w:p>
            <w:pPr>
              <w:pStyle w:val="16"/>
              <w:spacing w:before="1"/>
              <w:ind w:left="1119" w:right="1100"/>
              <w:jc w:val="center"/>
              <w:rPr>
                <w:rFonts w:hint="default" w:ascii="Times New Roman" w:hAnsi="Times New Roman" w:cs="Times New Roman"/>
                <w:b/>
                <w:sz w:val="26"/>
                <w:szCs w:val="26"/>
              </w:rPr>
            </w:pPr>
            <w:r>
              <w:rPr>
                <w:rFonts w:hint="default" w:ascii="Times New Roman" w:hAnsi="Times New Roman" w:cs="Times New Roman"/>
                <w:b/>
                <w:sz w:val="26"/>
                <w:szCs w:val="26"/>
              </w:rPr>
              <w:t>Actor</w:t>
            </w:r>
          </w:p>
        </w:tc>
        <w:tc>
          <w:tcPr>
            <w:tcW w:w="6121" w:type="dxa"/>
            <w:gridSpan w:val="2"/>
            <w:shd w:val="clear" w:color="auto" w:fill="8EAADB"/>
          </w:tcPr>
          <w:p>
            <w:pPr>
              <w:pStyle w:val="16"/>
              <w:spacing w:before="7"/>
              <w:rPr>
                <w:rFonts w:hint="default" w:ascii="Times New Roman" w:hAnsi="Times New Roman" w:cs="Times New Roman"/>
                <w:b/>
                <w:sz w:val="26"/>
                <w:szCs w:val="26"/>
              </w:rPr>
            </w:pPr>
          </w:p>
          <w:p>
            <w:pPr>
              <w:pStyle w:val="16"/>
              <w:spacing w:before="1"/>
              <w:ind w:left="2613" w:right="2593"/>
              <w:jc w:val="center"/>
              <w:rPr>
                <w:rFonts w:hint="default" w:ascii="Times New Roman" w:hAnsi="Times New Roman" w:cs="Times New Roman"/>
                <w:b/>
                <w:sz w:val="26"/>
                <w:szCs w:val="26"/>
              </w:rPr>
            </w:pPr>
            <w:r>
              <w:rPr>
                <w:rFonts w:hint="default" w:ascii="Times New Roman" w:hAnsi="Times New Roman" w:cs="Times New Roman"/>
                <w:b/>
                <w:sz w:val="26"/>
                <w:szCs w:val="26"/>
              </w:rPr>
              <w:t>System</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973" w:hRule="atLeast"/>
        </w:trPr>
        <w:tc>
          <w:tcPr>
            <w:tcW w:w="9027" w:type="dxa"/>
            <w:gridSpan w:val="4"/>
            <w:shd w:val="clear" w:color="auto" w:fill="8EAADB"/>
          </w:tcPr>
          <w:p>
            <w:pPr>
              <w:pStyle w:val="16"/>
              <w:spacing w:before="11"/>
              <w:rPr>
                <w:rFonts w:hint="default" w:ascii="Times New Roman" w:hAnsi="Times New Roman" w:cs="Times New Roman"/>
                <w:b/>
                <w:sz w:val="26"/>
                <w:szCs w:val="26"/>
              </w:rPr>
            </w:pPr>
          </w:p>
          <w:p>
            <w:pPr>
              <w:pStyle w:val="16"/>
              <w:ind w:left="100"/>
              <w:rPr>
                <w:rFonts w:hint="default" w:ascii="Times New Roman" w:hAnsi="Times New Roman" w:cs="Times New Roman"/>
                <w:b/>
                <w:sz w:val="26"/>
                <w:szCs w:val="26"/>
              </w:rPr>
            </w:pPr>
            <w:r>
              <w:rPr>
                <w:rFonts w:hint="default" w:ascii="Times New Roman" w:hAnsi="Times New Roman" w:cs="Times New Roman"/>
                <w:b/>
                <w:sz w:val="26"/>
                <w:szCs w:val="26"/>
              </w:rPr>
              <w:t>Main Flow: Thêm vào giỏ hàng thành công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305" w:hRule="atLeast"/>
        </w:trPr>
        <w:tc>
          <w:tcPr>
            <w:tcW w:w="356" w:type="dxa"/>
          </w:tcPr>
          <w:p>
            <w:pPr>
              <w:pStyle w:val="16"/>
              <w:rPr>
                <w:rFonts w:hint="default" w:ascii="Times New Roman" w:hAnsi="Times New Roman" w:cs="Times New Roman"/>
                <w:b/>
                <w:sz w:val="26"/>
                <w:szCs w:val="26"/>
              </w:rPr>
            </w:pPr>
          </w:p>
          <w:p>
            <w:pPr>
              <w:pStyle w:val="16"/>
              <w:spacing w:before="7"/>
              <w:rPr>
                <w:rFonts w:hint="default" w:ascii="Times New Roman" w:hAnsi="Times New Roman" w:cs="Times New Roman"/>
                <w:b/>
                <w:sz w:val="26"/>
                <w:szCs w:val="26"/>
              </w:rPr>
            </w:pPr>
          </w:p>
          <w:p>
            <w:pPr>
              <w:pStyle w:val="16"/>
              <w:ind w:left="100"/>
              <w:rPr>
                <w:rFonts w:hint="default" w:ascii="Times New Roman" w:hAnsi="Times New Roman" w:cs="Times New Roman"/>
                <w:sz w:val="26"/>
                <w:szCs w:val="26"/>
              </w:rPr>
            </w:pPr>
            <w:r>
              <w:rPr>
                <w:rFonts w:hint="default" w:ascii="Times New Roman" w:hAnsi="Times New Roman" w:cs="Times New Roman"/>
                <w:w w:val="99"/>
                <w:sz w:val="26"/>
                <w:szCs w:val="26"/>
              </w:rPr>
              <w:t>1</w:t>
            </w:r>
          </w:p>
        </w:tc>
        <w:tc>
          <w:tcPr>
            <w:tcW w:w="2550" w:type="dxa"/>
          </w:tcPr>
          <w:p>
            <w:pPr>
              <w:pStyle w:val="16"/>
              <w:rPr>
                <w:rFonts w:hint="default" w:ascii="Times New Roman" w:hAnsi="Times New Roman" w:cs="Times New Roman"/>
                <w:b/>
                <w:sz w:val="26"/>
                <w:szCs w:val="26"/>
              </w:rPr>
            </w:pPr>
          </w:p>
          <w:p>
            <w:pPr>
              <w:pStyle w:val="16"/>
              <w:spacing w:line="276" w:lineRule="auto"/>
              <w:ind w:left="100" w:right="382"/>
              <w:rPr>
                <w:rFonts w:hint="default" w:ascii="Times New Roman" w:hAnsi="Times New Roman" w:cs="Times New Roman"/>
                <w:sz w:val="26"/>
                <w:szCs w:val="26"/>
              </w:rPr>
            </w:pPr>
            <w:r>
              <w:rPr>
                <w:rFonts w:hint="default" w:ascii="Times New Roman" w:hAnsi="Times New Roman" w:cs="Times New Roman"/>
                <w:sz w:val="26"/>
                <w:szCs w:val="26"/>
              </w:rPr>
              <w:t>Nhấn nút thêm vào giỏ hàng</w:t>
            </w:r>
          </w:p>
        </w:tc>
        <w:tc>
          <w:tcPr>
            <w:tcW w:w="355" w:type="dxa"/>
          </w:tcPr>
          <w:p>
            <w:pPr>
              <w:pStyle w:val="16"/>
              <w:rPr>
                <w:rFonts w:hint="default" w:ascii="Times New Roman" w:hAnsi="Times New Roman" w:cs="Times New Roman"/>
                <w:sz w:val="26"/>
                <w:szCs w:val="26"/>
              </w:rPr>
            </w:pPr>
          </w:p>
        </w:tc>
        <w:tc>
          <w:tcPr>
            <w:tcW w:w="5766" w:type="dxa"/>
          </w:tcPr>
          <w:p>
            <w:pPr>
              <w:pStyle w:val="16"/>
              <w:rPr>
                <w:rFonts w:hint="default" w:ascii="Times New Roman" w:hAnsi="Times New Roman" w:cs="Times New Roman"/>
                <w:sz w:val="26"/>
                <w:szCs w:val="26"/>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978" w:hRule="atLeast"/>
        </w:trPr>
        <w:tc>
          <w:tcPr>
            <w:tcW w:w="356" w:type="dxa"/>
          </w:tcPr>
          <w:p>
            <w:pPr>
              <w:pStyle w:val="16"/>
              <w:rPr>
                <w:rFonts w:hint="default" w:ascii="Times New Roman" w:hAnsi="Times New Roman" w:cs="Times New Roman"/>
                <w:sz w:val="26"/>
                <w:szCs w:val="26"/>
              </w:rPr>
            </w:pPr>
          </w:p>
        </w:tc>
        <w:tc>
          <w:tcPr>
            <w:tcW w:w="2550" w:type="dxa"/>
          </w:tcPr>
          <w:p>
            <w:pPr>
              <w:pStyle w:val="16"/>
              <w:rPr>
                <w:rFonts w:hint="default" w:ascii="Times New Roman" w:hAnsi="Times New Roman" w:cs="Times New Roman"/>
                <w:sz w:val="26"/>
                <w:szCs w:val="26"/>
              </w:rPr>
            </w:pPr>
          </w:p>
        </w:tc>
        <w:tc>
          <w:tcPr>
            <w:tcW w:w="355" w:type="dxa"/>
          </w:tcPr>
          <w:p>
            <w:pPr>
              <w:pStyle w:val="16"/>
              <w:spacing w:before="5"/>
              <w:rPr>
                <w:rFonts w:hint="default" w:ascii="Times New Roman" w:hAnsi="Times New Roman" w:cs="Times New Roman"/>
                <w:b/>
                <w:sz w:val="26"/>
                <w:szCs w:val="26"/>
              </w:rPr>
            </w:pPr>
          </w:p>
          <w:p>
            <w:pPr>
              <w:pStyle w:val="16"/>
              <w:ind w:right="1"/>
              <w:jc w:val="center"/>
              <w:rPr>
                <w:rFonts w:hint="default" w:ascii="Times New Roman" w:hAnsi="Times New Roman" w:cs="Times New Roman"/>
                <w:sz w:val="26"/>
                <w:szCs w:val="26"/>
              </w:rPr>
            </w:pPr>
            <w:r>
              <w:rPr>
                <w:rFonts w:hint="default" w:ascii="Times New Roman" w:hAnsi="Times New Roman" w:cs="Times New Roman"/>
                <w:w w:val="99"/>
                <w:sz w:val="26"/>
                <w:szCs w:val="26"/>
              </w:rPr>
              <w:t>2</w:t>
            </w:r>
          </w:p>
        </w:tc>
        <w:tc>
          <w:tcPr>
            <w:tcW w:w="5766" w:type="dxa"/>
          </w:tcPr>
          <w:p>
            <w:pPr>
              <w:pStyle w:val="16"/>
              <w:rPr>
                <w:rFonts w:hint="default" w:ascii="Times New Roman" w:hAnsi="Times New Roman" w:cs="Times New Roman"/>
                <w:b/>
                <w:sz w:val="26"/>
                <w:szCs w:val="26"/>
              </w:rPr>
            </w:pPr>
          </w:p>
          <w:p>
            <w:pPr>
              <w:pStyle w:val="16"/>
              <w:ind w:left="100"/>
              <w:rPr>
                <w:rFonts w:hint="default" w:ascii="Times New Roman" w:hAnsi="Times New Roman" w:cs="Times New Roman"/>
                <w:sz w:val="26"/>
                <w:szCs w:val="26"/>
              </w:rPr>
            </w:pPr>
            <w:r>
              <w:rPr>
                <w:rFonts w:hint="default" w:ascii="Times New Roman" w:hAnsi="Times New Roman" w:cs="Times New Roman"/>
                <w:sz w:val="26"/>
                <w:szCs w:val="26"/>
              </w:rPr>
              <w:t>Lưu thông tin món ăn vào trong Giỏ hàng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055" w:hRule="atLeast"/>
        </w:trPr>
        <w:tc>
          <w:tcPr>
            <w:tcW w:w="356" w:type="dxa"/>
          </w:tcPr>
          <w:p>
            <w:pPr>
              <w:pStyle w:val="16"/>
              <w:rPr>
                <w:rFonts w:hint="default" w:ascii="Times New Roman" w:hAnsi="Times New Roman" w:cs="Times New Roman"/>
                <w:sz w:val="26"/>
                <w:szCs w:val="26"/>
              </w:rPr>
            </w:pPr>
          </w:p>
        </w:tc>
        <w:tc>
          <w:tcPr>
            <w:tcW w:w="2550" w:type="dxa"/>
          </w:tcPr>
          <w:p>
            <w:pPr>
              <w:pStyle w:val="16"/>
              <w:rPr>
                <w:rFonts w:hint="default" w:ascii="Times New Roman" w:hAnsi="Times New Roman" w:cs="Times New Roman"/>
                <w:sz w:val="26"/>
                <w:szCs w:val="26"/>
              </w:rPr>
            </w:pPr>
          </w:p>
        </w:tc>
        <w:tc>
          <w:tcPr>
            <w:tcW w:w="355" w:type="dxa"/>
          </w:tcPr>
          <w:p>
            <w:pPr>
              <w:pStyle w:val="16"/>
              <w:rPr>
                <w:rFonts w:hint="default" w:ascii="Times New Roman" w:hAnsi="Times New Roman" w:cs="Times New Roman"/>
                <w:b/>
                <w:sz w:val="26"/>
                <w:szCs w:val="26"/>
              </w:rPr>
            </w:pPr>
          </w:p>
          <w:p>
            <w:pPr>
              <w:pStyle w:val="16"/>
              <w:spacing w:before="181"/>
              <w:ind w:right="1"/>
              <w:jc w:val="center"/>
              <w:rPr>
                <w:rFonts w:hint="default" w:ascii="Times New Roman" w:hAnsi="Times New Roman" w:cs="Times New Roman"/>
                <w:sz w:val="26"/>
                <w:szCs w:val="26"/>
              </w:rPr>
            </w:pPr>
            <w:r>
              <w:rPr>
                <w:rFonts w:hint="default" w:ascii="Times New Roman" w:hAnsi="Times New Roman" w:cs="Times New Roman"/>
                <w:w w:val="99"/>
                <w:sz w:val="26"/>
                <w:szCs w:val="26"/>
              </w:rPr>
              <w:t>3</w:t>
            </w:r>
          </w:p>
        </w:tc>
        <w:tc>
          <w:tcPr>
            <w:tcW w:w="5766" w:type="dxa"/>
          </w:tcPr>
          <w:p>
            <w:pPr>
              <w:pStyle w:val="16"/>
              <w:spacing w:before="11"/>
              <w:rPr>
                <w:rFonts w:hint="default" w:ascii="Times New Roman" w:hAnsi="Times New Roman" w:cs="Times New Roman"/>
                <w:b/>
                <w:sz w:val="26"/>
                <w:szCs w:val="26"/>
              </w:rPr>
            </w:pPr>
          </w:p>
          <w:p>
            <w:pPr>
              <w:pStyle w:val="16"/>
              <w:spacing w:line="276" w:lineRule="auto"/>
              <w:ind w:left="100" w:right="609"/>
              <w:rPr>
                <w:rFonts w:hint="default" w:ascii="Times New Roman" w:hAnsi="Times New Roman" w:cs="Times New Roman"/>
                <w:sz w:val="26"/>
                <w:szCs w:val="26"/>
              </w:rPr>
            </w:pPr>
            <w:r>
              <w:rPr>
                <w:rFonts w:hint="default" w:ascii="Times New Roman" w:hAnsi="Times New Roman" w:cs="Times New Roman"/>
                <w:sz w:val="26"/>
                <w:szCs w:val="26"/>
              </w:rPr>
              <w:t>Hiển thị thông báo đã thêm thành công. (</w:t>
            </w:r>
            <w:r>
              <w:rPr>
                <w:rFonts w:hint="default" w:ascii="Times New Roman" w:hAnsi="Times New Roman" w:cs="Times New Roman"/>
                <w:b/>
                <w:sz w:val="26"/>
                <w:szCs w:val="26"/>
              </w:rPr>
              <w:t>SC15, SC16</w:t>
            </w:r>
            <w:r>
              <w:rPr>
                <w:rFonts w:hint="default" w:ascii="Times New Roman" w:hAnsi="Times New Roman" w:cs="Times New Roman"/>
                <w:sz w:val="26"/>
                <w:szCs w:val="26"/>
              </w:rPr>
              <w:t>)</w:t>
            </w:r>
          </w:p>
        </w:tc>
      </w:tr>
    </w:tbl>
    <w:p>
      <w:pPr>
        <w:pStyle w:val="7"/>
        <w:rPr>
          <w:rFonts w:hint="default" w:ascii="Times New Roman" w:hAnsi="Times New Roman" w:cs="Times New Roman"/>
          <w:b/>
          <w:sz w:val="26"/>
          <w:szCs w:val="26"/>
        </w:rPr>
      </w:pPr>
    </w:p>
    <w:p>
      <w:pPr>
        <w:pStyle w:val="7"/>
        <w:rPr>
          <w:rFonts w:hint="default" w:ascii="Times New Roman" w:hAnsi="Times New Roman" w:cs="Times New Roman"/>
          <w:b/>
          <w:sz w:val="26"/>
          <w:szCs w:val="26"/>
        </w:rPr>
      </w:pPr>
    </w:p>
    <w:p>
      <w:pPr>
        <w:spacing w:before="199"/>
        <w:ind w:left="540" w:right="0" w:firstLine="0"/>
        <w:jc w:val="left"/>
        <w:rPr>
          <w:rFonts w:hint="default" w:ascii="Times New Roman" w:hAnsi="Times New Roman" w:cs="Times New Roman"/>
          <w:b/>
          <w:sz w:val="26"/>
          <w:szCs w:val="26"/>
        </w:rPr>
      </w:pPr>
      <w:r>
        <w:rPr>
          <w:rFonts w:hint="default" w:ascii="Times New Roman" w:hAnsi="Times New Roman" w:cs="Times New Roman"/>
          <w:b/>
          <w:sz w:val="26"/>
          <w:szCs w:val="26"/>
        </w:rPr>
        <w:t>System Message</w:t>
      </w:r>
    </w:p>
    <w:p>
      <w:pPr>
        <w:spacing w:after="0"/>
        <w:jc w:val="left"/>
        <w:rPr>
          <w:rFonts w:hint="default" w:ascii="Times New Roman" w:hAnsi="Times New Roman" w:cs="Times New Roman"/>
          <w:sz w:val="26"/>
          <w:szCs w:val="26"/>
        </w:rPr>
        <w:sectPr>
          <w:pgSz w:w="12240" w:h="15840"/>
          <w:pgMar w:top="1060" w:right="580" w:bottom="1200" w:left="900" w:header="719" w:footer="1006" w:gutter="0"/>
          <w:cols w:space="720" w:num="1"/>
        </w:sectPr>
      </w:pPr>
    </w:p>
    <w:p>
      <w:pPr>
        <w:pStyle w:val="7"/>
        <w:rPr>
          <w:rFonts w:hint="default" w:ascii="Times New Roman" w:hAnsi="Times New Roman" w:cs="Times New Roman"/>
          <w:b/>
          <w:sz w:val="26"/>
          <w:szCs w:val="26"/>
        </w:rPr>
      </w:pPr>
    </w:p>
    <w:p>
      <w:pPr>
        <w:pStyle w:val="7"/>
        <w:spacing w:before="10" w:after="1"/>
        <w:rPr>
          <w:rFonts w:hint="default" w:ascii="Times New Roman" w:hAnsi="Times New Roman" w:cs="Times New Roman"/>
          <w:b/>
          <w:sz w:val="26"/>
          <w:szCs w:val="26"/>
        </w:rPr>
      </w:pPr>
    </w:p>
    <w:tbl>
      <w:tblPr>
        <w:tblStyle w:val="6"/>
        <w:tblW w:w="0" w:type="auto"/>
        <w:tblInd w:w="5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2147"/>
        <w:gridCol w:w="6886"/>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700" w:hRule="atLeast"/>
        </w:trPr>
        <w:tc>
          <w:tcPr>
            <w:tcW w:w="2147" w:type="dxa"/>
            <w:shd w:val="clear" w:color="auto" w:fill="8EAADB"/>
          </w:tcPr>
          <w:p>
            <w:pPr>
              <w:pStyle w:val="16"/>
              <w:spacing w:before="101"/>
              <w:ind w:left="736" w:right="656"/>
              <w:jc w:val="center"/>
              <w:rPr>
                <w:rFonts w:hint="default" w:ascii="Times New Roman" w:hAnsi="Times New Roman" w:cs="Times New Roman"/>
                <w:b/>
                <w:sz w:val="26"/>
                <w:szCs w:val="26"/>
              </w:rPr>
            </w:pPr>
            <w:r>
              <w:rPr>
                <w:rFonts w:hint="default" w:ascii="Times New Roman" w:hAnsi="Times New Roman" w:cs="Times New Roman"/>
                <w:b/>
                <w:sz w:val="26"/>
                <w:szCs w:val="26"/>
              </w:rPr>
              <w:t>MS01</w:t>
            </w:r>
          </w:p>
        </w:tc>
        <w:tc>
          <w:tcPr>
            <w:tcW w:w="6886" w:type="dxa"/>
          </w:tcPr>
          <w:p>
            <w:pPr>
              <w:pStyle w:val="16"/>
              <w:spacing w:before="101"/>
              <w:ind w:left="1145" w:right="1129"/>
              <w:jc w:val="center"/>
              <w:rPr>
                <w:rFonts w:hint="default" w:ascii="Times New Roman" w:hAnsi="Times New Roman" w:cs="Times New Roman"/>
                <w:b/>
                <w:sz w:val="26"/>
                <w:szCs w:val="26"/>
              </w:rPr>
            </w:pPr>
            <w:r>
              <w:rPr>
                <w:rFonts w:hint="default" w:ascii="Times New Roman" w:hAnsi="Times New Roman" w:cs="Times New Roman"/>
                <w:b/>
                <w:sz w:val="26"/>
                <w:szCs w:val="26"/>
              </w:rPr>
              <w:t>Add to cart successfully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700" w:hRule="atLeast"/>
        </w:trPr>
        <w:tc>
          <w:tcPr>
            <w:tcW w:w="2147" w:type="dxa"/>
            <w:shd w:val="clear" w:color="auto" w:fill="8EAADB"/>
          </w:tcPr>
          <w:p>
            <w:pPr>
              <w:pStyle w:val="16"/>
              <w:spacing w:before="101"/>
              <w:ind w:left="702" w:right="690"/>
              <w:jc w:val="center"/>
              <w:rPr>
                <w:rFonts w:hint="default" w:ascii="Times New Roman" w:hAnsi="Times New Roman" w:cs="Times New Roman"/>
                <w:b/>
                <w:sz w:val="26"/>
                <w:szCs w:val="26"/>
              </w:rPr>
            </w:pPr>
            <w:r>
              <w:rPr>
                <w:rFonts w:hint="default" w:ascii="Times New Roman" w:hAnsi="Times New Roman" w:cs="Times New Roman"/>
                <w:b/>
                <w:sz w:val="26"/>
                <w:szCs w:val="26"/>
              </w:rPr>
              <w:t>MS02</w:t>
            </w:r>
          </w:p>
        </w:tc>
        <w:tc>
          <w:tcPr>
            <w:tcW w:w="6886" w:type="dxa"/>
          </w:tcPr>
          <w:p>
            <w:pPr>
              <w:pStyle w:val="16"/>
              <w:spacing w:before="101"/>
              <w:ind w:left="1148" w:right="1129"/>
              <w:jc w:val="center"/>
              <w:rPr>
                <w:rFonts w:hint="default" w:ascii="Times New Roman" w:hAnsi="Times New Roman" w:cs="Times New Roman"/>
                <w:b/>
                <w:sz w:val="26"/>
                <w:szCs w:val="26"/>
              </w:rPr>
            </w:pPr>
            <w:r>
              <w:rPr>
                <w:rFonts w:hint="default" w:ascii="Times New Roman" w:hAnsi="Times New Roman" w:cs="Times New Roman"/>
                <w:b/>
                <w:sz w:val="26"/>
                <w:szCs w:val="26"/>
              </w:rPr>
              <w:t>Oops, cannot add this item to cart !</w:t>
            </w:r>
          </w:p>
        </w:tc>
      </w:tr>
    </w:tbl>
    <w:p>
      <w:pPr>
        <w:pStyle w:val="7"/>
        <w:spacing w:before="10"/>
        <w:rPr>
          <w:rFonts w:hint="default" w:ascii="Times New Roman" w:hAnsi="Times New Roman" w:cs="Times New Roman"/>
          <w:b/>
          <w:sz w:val="26"/>
          <w:szCs w:val="26"/>
        </w:rPr>
      </w:pPr>
    </w:p>
    <w:p>
      <w:pPr>
        <w:pStyle w:val="4"/>
        <w:rPr>
          <w:rFonts w:hint="default" w:ascii="Times New Roman" w:hAnsi="Times New Roman" w:cs="Times New Roman"/>
          <w:sz w:val="26"/>
          <w:szCs w:val="26"/>
        </w:rPr>
      </w:pPr>
      <w:bookmarkStart w:id="53" w:name="_bookmark38"/>
      <w:bookmarkEnd w:id="53"/>
      <w:r>
        <w:rPr>
          <w:rFonts w:hint="default" w:ascii="Times New Roman" w:hAnsi="Times New Roman" w:cs="Times New Roman"/>
          <w:sz w:val="26"/>
          <w:szCs w:val="26"/>
        </w:rPr>
        <w:t>Activity Diagram</w:t>
      </w:r>
    </w:p>
    <w:p>
      <w:pPr>
        <w:pStyle w:val="7"/>
        <w:spacing w:before="10"/>
        <w:rPr>
          <w:rFonts w:hint="default" w:ascii="Times New Roman" w:hAnsi="Times New Roman" w:cs="Times New Roman"/>
          <w:b/>
          <w:sz w:val="26"/>
          <w:szCs w:val="26"/>
        </w:rPr>
      </w:pPr>
      <w:r>
        <w:rPr>
          <w:rFonts w:hint="default" w:ascii="Times New Roman" w:hAnsi="Times New Roman" w:cs="Times New Roman"/>
          <w:sz w:val="26"/>
          <w:szCs w:val="26"/>
        </w:rPr>
        <w:drawing>
          <wp:anchor distT="0" distB="0" distL="0" distR="0" simplePos="0" relativeHeight="251659264" behindDoc="0" locked="0" layoutInCell="1" allowOverlap="1">
            <wp:simplePos x="0" y="0"/>
            <wp:positionH relativeFrom="page">
              <wp:posOffset>914400</wp:posOffset>
            </wp:positionH>
            <wp:positionV relativeFrom="paragraph">
              <wp:posOffset>177165</wp:posOffset>
            </wp:positionV>
            <wp:extent cx="5925820" cy="5494655"/>
            <wp:effectExtent l="0" t="0" r="0" b="0"/>
            <wp:wrapTopAndBottom/>
            <wp:docPr id="37"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0.png"/>
                    <pic:cNvPicPr>
                      <a:picLocks noChangeAspect="1"/>
                    </pic:cNvPicPr>
                  </pic:nvPicPr>
                  <pic:blipFill>
                    <a:blip r:embed="rId24" cstate="print"/>
                    <a:stretch>
                      <a:fillRect/>
                    </a:stretch>
                  </pic:blipFill>
                  <pic:spPr>
                    <a:xfrm>
                      <a:off x="0" y="0"/>
                      <a:ext cx="5926136" cy="5494972"/>
                    </a:xfrm>
                    <a:prstGeom prst="rect">
                      <a:avLst/>
                    </a:prstGeom>
                  </pic:spPr>
                </pic:pic>
              </a:graphicData>
            </a:graphic>
          </wp:anchor>
        </w:drawing>
      </w:r>
    </w:p>
    <w:p>
      <w:pPr>
        <w:spacing w:after="0"/>
        <w:rPr>
          <w:rFonts w:hint="default" w:ascii="Times New Roman" w:hAnsi="Times New Roman" w:cs="Times New Roman"/>
          <w:sz w:val="26"/>
          <w:szCs w:val="26"/>
        </w:rPr>
        <w:sectPr>
          <w:pgSz w:w="12240" w:h="15840"/>
          <w:pgMar w:top="1060" w:right="580" w:bottom="1200" w:left="900" w:header="719" w:footer="1006" w:gutter="0"/>
          <w:cols w:space="720" w:num="1"/>
        </w:sectPr>
      </w:pPr>
    </w:p>
    <w:p>
      <w:pPr>
        <w:pStyle w:val="7"/>
        <w:rPr>
          <w:rFonts w:hint="default" w:ascii="Times New Roman" w:hAnsi="Times New Roman" w:cs="Times New Roman"/>
          <w:b/>
          <w:sz w:val="26"/>
          <w:szCs w:val="26"/>
        </w:rPr>
      </w:pPr>
    </w:p>
    <w:p>
      <w:pPr>
        <w:pStyle w:val="7"/>
        <w:spacing w:before="6"/>
        <w:rPr>
          <w:rFonts w:hint="default" w:ascii="Times New Roman" w:hAnsi="Times New Roman" w:cs="Times New Roman"/>
          <w:b/>
          <w:sz w:val="26"/>
          <w:szCs w:val="26"/>
        </w:rPr>
      </w:pPr>
    </w:p>
    <w:p>
      <w:pPr>
        <w:pStyle w:val="4"/>
        <w:rPr>
          <w:rFonts w:hint="default" w:ascii="Times New Roman" w:hAnsi="Times New Roman" w:cs="Times New Roman"/>
          <w:sz w:val="26"/>
          <w:szCs w:val="26"/>
        </w:rPr>
      </w:pPr>
      <w:r>
        <w:rPr>
          <w:rFonts w:hint="default" w:ascii="Times New Roman" w:hAnsi="Times New Roman" w:cs="Times New Roman"/>
          <w:sz w:val="26"/>
          <w:szCs w:val="26"/>
        </w:rPr>
        <w:drawing>
          <wp:anchor distT="0" distB="0" distL="0" distR="0" simplePos="0" relativeHeight="251659264" behindDoc="0" locked="0" layoutInCell="1" allowOverlap="1">
            <wp:simplePos x="0" y="0"/>
            <wp:positionH relativeFrom="page">
              <wp:posOffset>914400</wp:posOffset>
            </wp:positionH>
            <wp:positionV relativeFrom="paragraph">
              <wp:posOffset>311150</wp:posOffset>
            </wp:positionV>
            <wp:extent cx="5928995" cy="4997450"/>
            <wp:effectExtent l="0" t="0" r="0" b="0"/>
            <wp:wrapTopAndBottom/>
            <wp:docPr id="39"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1.png"/>
                    <pic:cNvPicPr>
                      <a:picLocks noChangeAspect="1"/>
                    </pic:cNvPicPr>
                  </pic:nvPicPr>
                  <pic:blipFill>
                    <a:blip r:embed="rId25" cstate="print"/>
                    <a:stretch>
                      <a:fillRect/>
                    </a:stretch>
                  </pic:blipFill>
                  <pic:spPr>
                    <a:xfrm>
                      <a:off x="0" y="0"/>
                      <a:ext cx="5929305" cy="4997386"/>
                    </a:xfrm>
                    <a:prstGeom prst="rect">
                      <a:avLst/>
                    </a:prstGeom>
                  </pic:spPr>
                </pic:pic>
              </a:graphicData>
            </a:graphic>
          </wp:anchor>
        </w:drawing>
      </w:r>
      <w:bookmarkStart w:id="54" w:name="_bookmark39"/>
      <w:bookmarkEnd w:id="54"/>
      <w:r>
        <w:rPr>
          <w:rFonts w:hint="default" w:ascii="Times New Roman" w:hAnsi="Times New Roman" w:cs="Times New Roman"/>
          <w:sz w:val="26"/>
          <w:szCs w:val="26"/>
        </w:rPr>
        <w:t>Sequence Diagram</w:t>
      </w:r>
    </w:p>
    <w:p>
      <w:pPr>
        <w:spacing w:after="0"/>
        <w:rPr>
          <w:rFonts w:hint="default" w:ascii="Times New Roman" w:hAnsi="Times New Roman" w:cs="Times New Roman"/>
          <w:sz w:val="26"/>
          <w:szCs w:val="26"/>
        </w:rPr>
        <w:sectPr>
          <w:pgSz w:w="12240" w:h="15840"/>
          <w:pgMar w:top="1060" w:right="580" w:bottom="1200" w:left="900" w:header="719" w:footer="1006" w:gutter="0"/>
          <w:cols w:space="720" w:num="1"/>
        </w:sectPr>
      </w:pPr>
    </w:p>
    <w:p>
      <w:pPr>
        <w:pStyle w:val="7"/>
        <w:rPr>
          <w:rFonts w:hint="default" w:ascii="Times New Roman" w:hAnsi="Times New Roman" w:cs="Times New Roman"/>
          <w:b/>
          <w:sz w:val="26"/>
          <w:szCs w:val="26"/>
        </w:rPr>
      </w:pPr>
    </w:p>
    <w:p>
      <w:pPr>
        <w:pStyle w:val="7"/>
        <w:spacing w:before="3"/>
        <w:rPr>
          <w:rFonts w:hint="default" w:ascii="Times New Roman" w:hAnsi="Times New Roman" w:cs="Times New Roman"/>
          <w:b/>
          <w:sz w:val="26"/>
          <w:szCs w:val="26"/>
        </w:rPr>
      </w:pPr>
    </w:p>
    <w:p>
      <w:pPr>
        <w:pStyle w:val="15"/>
        <w:numPr>
          <w:ilvl w:val="1"/>
          <w:numId w:val="1"/>
        </w:numPr>
        <w:tabs>
          <w:tab w:val="left" w:pos="1260"/>
          <w:tab w:val="left" w:pos="1261"/>
        </w:tabs>
        <w:spacing w:before="89" w:after="0" w:line="240" w:lineRule="auto"/>
        <w:ind w:left="1261" w:right="0" w:hanging="721"/>
        <w:jc w:val="left"/>
        <w:rPr>
          <w:rFonts w:hint="default" w:ascii="Times New Roman" w:hAnsi="Times New Roman" w:cs="Times New Roman"/>
          <w:sz w:val="26"/>
          <w:szCs w:val="26"/>
        </w:rPr>
      </w:pPr>
      <w:bookmarkStart w:id="55" w:name="_bookmark40"/>
      <w:bookmarkEnd w:id="55"/>
      <w:bookmarkStart w:id="56" w:name="_bookmark40"/>
      <w:bookmarkEnd w:id="56"/>
      <w:r>
        <w:rPr>
          <w:rFonts w:hint="default" w:ascii="Times New Roman" w:hAnsi="Times New Roman" w:cs="Times New Roman"/>
          <w:color w:val="FF0000"/>
          <w:sz w:val="26"/>
          <w:szCs w:val="26"/>
        </w:rPr>
        <w:t>UC06: Submit</w:t>
      </w:r>
      <w:r>
        <w:rPr>
          <w:rFonts w:hint="default" w:ascii="Times New Roman" w:hAnsi="Times New Roman" w:cs="Times New Roman"/>
          <w:color w:val="FF0000"/>
          <w:spacing w:val="1"/>
          <w:sz w:val="26"/>
          <w:szCs w:val="26"/>
        </w:rPr>
        <w:t xml:space="preserve"> </w:t>
      </w:r>
      <w:r>
        <w:rPr>
          <w:rFonts w:hint="default" w:ascii="Times New Roman" w:hAnsi="Times New Roman" w:cs="Times New Roman"/>
          <w:color w:val="FF0000"/>
          <w:sz w:val="26"/>
          <w:szCs w:val="26"/>
        </w:rPr>
        <w:t>Cart</w:t>
      </w:r>
    </w:p>
    <w:p>
      <w:pPr>
        <w:pStyle w:val="7"/>
        <w:spacing w:before="4"/>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2743200" cy="5821680"/>
            <wp:effectExtent l="0" t="0" r="0" b="0"/>
            <wp:docPr id="12" name="Picture 12" descr="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09"/>
                    <pic:cNvPicPr>
                      <a:picLocks noChangeAspect="1"/>
                    </pic:cNvPicPr>
                  </pic:nvPicPr>
                  <pic:blipFill>
                    <a:blip r:embed="rId26"/>
                    <a:stretch>
                      <a:fillRect/>
                    </a:stretch>
                  </pic:blipFill>
                  <pic:spPr>
                    <a:xfrm>
                      <a:off x="0" y="0"/>
                      <a:ext cx="2743200" cy="5821680"/>
                    </a:xfrm>
                    <a:prstGeom prst="rect">
                      <a:avLst/>
                    </a:prstGeom>
                  </pic:spPr>
                </pic:pic>
              </a:graphicData>
            </a:graphic>
          </wp:inline>
        </w:drawing>
      </w:r>
      <w:r>
        <w:rPr>
          <w:rFonts w:hint="default" w:ascii="Times New Roman" w:hAnsi="Times New Roman" w:cs="Times New Roman"/>
          <w:sz w:val="26"/>
          <w:szCs w:val="26"/>
          <w:lang w:val="en-US"/>
        </w:rPr>
        <w:drawing>
          <wp:inline distT="0" distB="0" distL="114300" distR="114300">
            <wp:extent cx="2811780" cy="5875020"/>
            <wp:effectExtent l="0" t="0" r="7620" b="7620"/>
            <wp:docPr id="11" name="Picture 11" descr="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011"/>
                    <pic:cNvPicPr>
                      <a:picLocks noChangeAspect="1"/>
                    </pic:cNvPicPr>
                  </pic:nvPicPr>
                  <pic:blipFill>
                    <a:blip r:embed="rId27"/>
                    <a:stretch>
                      <a:fillRect/>
                    </a:stretch>
                  </pic:blipFill>
                  <pic:spPr>
                    <a:xfrm>
                      <a:off x="0" y="0"/>
                      <a:ext cx="2811780" cy="5875020"/>
                    </a:xfrm>
                    <a:prstGeom prst="rect">
                      <a:avLst/>
                    </a:prstGeom>
                  </pic:spPr>
                </pic:pic>
              </a:graphicData>
            </a:graphic>
          </wp:inline>
        </w:drawing>
      </w:r>
      <w:r>
        <w:rPr>
          <w:rFonts w:hint="default" w:ascii="Times New Roman" w:hAnsi="Times New Roman" w:cs="Times New Roman"/>
          <w:sz w:val="26"/>
          <w:szCs w:val="26"/>
          <w:lang w:val="en-US"/>
        </w:rPr>
        <w:drawing>
          <wp:inline distT="0" distB="0" distL="114300" distR="114300">
            <wp:extent cx="2750820" cy="6004560"/>
            <wp:effectExtent l="0" t="0" r="7620" b="0"/>
            <wp:docPr id="10" name="Picture 10"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apture"/>
                    <pic:cNvPicPr>
                      <a:picLocks noChangeAspect="1"/>
                    </pic:cNvPicPr>
                  </pic:nvPicPr>
                  <pic:blipFill>
                    <a:blip r:embed="rId28"/>
                    <a:stretch>
                      <a:fillRect/>
                    </a:stretch>
                  </pic:blipFill>
                  <pic:spPr>
                    <a:xfrm>
                      <a:off x="0" y="0"/>
                      <a:ext cx="2750820" cy="6004560"/>
                    </a:xfrm>
                    <a:prstGeom prst="rect">
                      <a:avLst/>
                    </a:prstGeom>
                  </pic:spPr>
                </pic:pic>
              </a:graphicData>
            </a:graphic>
          </wp:inline>
        </w:drawing>
      </w:r>
    </w:p>
    <w:p>
      <w:pPr>
        <w:pStyle w:val="7"/>
        <w:spacing w:before="9"/>
        <w:rPr>
          <w:rFonts w:hint="default" w:ascii="Times New Roman" w:hAnsi="Times New Roman" w:cs="Times New Roman"/>
          <w:sz w:val="26"/>
          <w:szCs w:val="26"/>
        </w:rPr>
      </w:pPr>
    </w:p>
    <w:p>
      <w:pPr>
        <w:pStyle w:val="4"/>
        <w:tabs>
          <w:tab w:val="left" w:pos="4206"/>
        </w:tabs>
        <w:spacing w:before="0"/>
        <w:ind w:left="0" w:right="281"/>
        <w:jc w:val="center"/>
        <w:rPr>
          <w:rFonts w:hint="default" w:ascii="Times New Roman" w:hAnsi="Times New Roman" w:cs="Times New Roman"/>
          <w:sz w:val="26"/>
          <w:szCs w:val="26"/>
        </w:rPr>
      </w:pPr>
      <w:bookmarkStart w:id="57" w:name="_bookmark41"/>
      <w:bookmarkEnd w:id="57"/>
      <w:r>
        <w:rPr>
          <w:rFonts w:hint="default" w:ascii="Times New Roman" w:hAnsi="Times New Roman" w:cs="Times New Roman"/>
          <w:sz w:val="26"/>
          <w:szCs w:val="26"/>
        </w:rPr>
        <w:t>SC17</w:t>
      </w:r>
      <w:r>
        <w:rPr>
          <w:rFonts w:hint="default" w:ascii="Times New Roman" w:hAnsi="Times New Roman" w:cs="Times New Roman"/>
          <w:sz w:val="26"/>
          <w:szCs w:val="26"/>
        </w:rPr>
        <w:tab/>
      </w:r>
      <w:r>
        <w:rPr>
          <w:rFonts w:hint="default" w:ascii="Times New Roman" w:hAnsi="Times New Roman" w:cs="Times New Roman"/>
          <w:sz w:val="26"/>
          <w:szCs w:val="26"/>
        </w:rPr>
        <w:t>SC18</w:t>
      </w:r>
    </w:p>
    <w:p>
      <w:pPr>
        <w:spacing w:after="0"/>
        <w:jc w:val="center"/>
        <w:rPr>
          <w:rFonts w:hint="default" w:ascii="Times New Roman" w:hAnsi="Times New Roman" w:cs="Times New Roman"/>
          <w:sz w:val="26"/>
          <w:szCs w:val="26"/>
        </w:rPr>
        <w:sectPr>
          <w:pgSz w:w="12240" w:h="15840"/>
          <w:pgMar w:top="1060" w:right="580" w:bottom="1200" w:left="900" w:header="719" w:footer="1006" w:gutter="0"/>
          <w:cols w:space="720" w:num="1"/>
        </w:sectPr>
      </w:pPr>
    </w:p>
    <w:p>
      <w:pPr>
        <w:pStyle w:val="7"/>
        <w:rPr>
          <w:rFonts w:hint="default" w:ascii="Times New Roman" w:hAnsi="Times New Roman" w:cs="Times New Roman"/>
          <w:b/>
          <w:sz w:val="26"/>
          <w:szCs w:val="26"/>
        </w:rPr>
      </w:pPr>
    </w:p>
    <w:p>
      <w:pPr>
        <w:pStyle w:val="7"/>
        <w:spacing w:before="10"/>
        <w:rPr>
          <w:rFonts w:hint="default" w:ascii="Times New Roman" w:hAnsi="Times New Roman" w:cs="Times New Roman"/>
          <w:b/>
          <w:sz w:val="26"/>
          <w:szCs w:val="26"/>
        </w:rPr>
      </w:pPr>
    </w:p>
    <w:p>
      <w:pPr>
        <w:pStyle w:val="7"/>
        <w:ind w:left="1119"/>
        <w:rPr>
          <w:rFonts w:hint="default" w:ascii="Times New Roman" w:hAnsi="Times New Roman" w:cs="Times New Roman"/>
          <w:sz w:val="26"/>
          <w:szCs w:val="26"/>
        </w:rPr>
      </w:pPr>
    </w:p>
    <w:p>
      <w:pPr>
        <w:pStyle w:val="7"/>
        <w:spacing w:before="1"/>
        <w:rPr>
          <w:rFonts w:hint="default" w:ascii="Times New Roman" w:hAnsi="Times New Roman" w:cs="Times New Roman"/>
          <w:b/>
          <w:sz w:val="26"/>
          <w:szCs w:val="26"/>
        </w:rPr>
      </w:pPr>
    </w:p>
    <w:p>
      <w:pPr>
        <w:pStyle w:val="4"/>
        <w:tabs>
          <w:tab w:val="left" w:pos="4206"/>
        </w:tabs>
        <w:ind w:left="0" w:right="281"/>
        <w:jc w:val="center"/>
        <w:rPr>
          <w:rFonts w:hint="default" w:ascii="Times New Roman" w:hAnsi="Times New Roman" w:cs="Times New Roman"/>
          <w:sz w:val="26"/>
          <w:szCs w:val="26"/>
        </w:rPr>
      </w:pPr>
      <w:bookmarkStart w:id="58" w:name="_bookmark42"/>
      <w:bookmarkEnd w:id="58"/>
      <w:r>
        <w:rPr>
          <w:rFonts w:hint="default" w:ascii="Times New Roman" w:hAnsi="Times New Roman" w:cs="Times New Roman"/>
          <w:sz w:val="26"/>
          <w:szCs w:val="26"/>
        </w:rPr>
        <w:tab/>
      </w:r>
    </w:p>
    <w:p>
      <w:pPr>
        <w:pStyle w:val="7"/>
        <w:spacing w:before="5"/>
        <w:rPr>
          <w:rFonts w:hint="default" w:ascii="Times New Roman" w:hAnsi="Times New Roman" w:cs="Times New Roman"/>
          <w:b/>
          <w:sz w:val="26"/>
          <w:szCs w:val="26"/>
        </w:rPr>
      </w:pPr>
    </w:p>
    <w:p>
      <w:pPr>
        <w:pStyle w:val="4"/>
        <w:spacing w:before="0"/>
        <w:rPr>
          <w:rFonts w:hint="default" w:ascii="Times New Roman" w:hAnsi="Times New Roman" w:cs="Times New Roman"/>
          <w:sz w:val="26"/>
          <w:szCs w:val="26"/>
        </w:rPr>
      </w:pPr>
      <w:bookmarkStart w:id="59" w:name="_bookmark43"/>
      <w:bookmarkEnd w:id="59"/>
      <w:r>
        <w:rPr>
          <w:rFonts w:hint="default" w:ascii="Times New Roman" w:hAnsi="Times New Roman" w:cs="Times New Roman"/>
          <w:sz w:val="26"/>
          <w:szCs w:val="26"/>
        </w:rPr>
        <w:t>Use Case Description</w:t>
      </w:r>
    </w:p>
    <w:p>
      <w:pPr>
        <w:pStyle w:val="7"/>
        <w:spacing w:before="4"/>
        <w:rPr>
          <w:rFonts w:hint="default" w:ascii="Times New Roman" w:hAnsi="Times New Roman" w:cs="Times New Roman"/>
          <w:b/>
          <w:sz w:val="26"/>
          <w:szCs w:val="26"/>
        </w:rPr>
      </w:pPr>
    </w:p>
    <w:tbl>
      <w:tblPr>
        <w:tblStyle w:val="6"/>
        <w:tblW w:w="0" w:type="auto"/>
        <w:tblInd w:w="5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2492"/>
        <w:gridCol w:w="653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926" w:hRule="atLeast"/>
        </w:trPr>
        <w:tc>
          <w:tcPr>
            <w:tcW w:w="2492" w:type="dxa"/>
            <w:shd w:val="clear" w:color="auto" w:fill="8EAADB"/>
          </w:tcPr>
          <w:p>
            <w:pPr>
              <w:pStyle w:val="16"/>
              <w:spacing w:before="4"/>
              <w:rPr>
                <w:rFonts w:hint="default" w:ascii="Times New Roman" w:hAnsi="Times New Roman" w:cs="Times New Roman"/>
                <w:b/>
                <w:sz w:val="26"/>
                <w:szCs w:val="26"/>
              </w:rPr>
            </w:pPr>
          </w:p>
          <w:p>
            <w:pPr>
              <w:pStyle w:val="16"/>
              <w:ind w:left="263" w:right="242"/>
              <w:jc w:val="center"/>
              <w:rPr>
                <w:rFonts w:hint="default" w:ascii="Times New Roman" w:hAnsi="Times New Roman" w:cs="Times New Roman"/>
                <w:sz w:val="26"/>
                <w:szCs w:val="26"/>
              </w:rPr>
            </w:pPr>
            <w:r>
              <w:rPr>
                <w:rFonts w:hint="default" w:ascii="Times New Roman" w:hAnsi="Times New Roman" w:cs="Times New Roman"/>
                <w:sz w:val="26"/>
                <w:szCs w:val="26"/>
              </w:rPr>
              <w:t>Use case name:</w:t>
            </w:r>
          </w:p>
        </w:tc>
        <w:tc>
          <w:tcPr>
            <w:tcW w:w="6535" w:type="dxa"/>
          </w:tcPr>
          <w:p>
            <w:pPr>
              <w:pStyle w:val="16"/>
              <w:spacing w:before="101"/>
              <w:ind w:left="2118" w:right="2101"/>
              <w:jc w:val="center"/>
              <w:rPr>
                <w:rFonts w:hint="default" w:ascii="Times New Roman" w:hAnsi="Times New Roman" w:cs="Times New Roman"/>
                <w:sz w:val="26"/>
                <w:szCs w:val="26"/>
              </w:rPr>
            </w:pPr>
            <w:r>
              <w:rPr>
                <w:rFonts w:hint="default" w:ascii="Times New Roman" w:hAnsi="Times New Roman" w:cs="Times New Roman"/>
                <w:sz w:val="26"/>
                <w:szCs w:val="26"/>
              </w:rPr>
              <w:t>Submit Cart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690" w:hRule="atLeast"/>
        </w:trPr>
        <w:tc>
          <w:tcPr>
            <w:tcW w:w="2492" w:type="dxa"/>
            <w:shd w:val="clear" w:color="auto" w:fill="8EAADB"/>
          </w:tcPr>
          <w:p>
            <w:pPr>
              <w:pStyle w:val="16"/>
              <w:spacing w:before="182"/>
              <w:ind w:left="268" w:right="240"/>
              <w:jc w:val="center"/>
              <w:rPr>
                <w:rFonts w:hint="default" w:ascii="Times New Roman" w:hAnsi="Times New Roman" w:cs="Times New Roman"/>
                <w:sz w:val="26"/>
                <w:szCs w:val="26"/>
              </w:rPr>
            </w:pPr>
            <w:r>
              <w:rPr>
                <w:rFonts w:hint="default" w:ascii="Times New Roman" w:hAnsi="Times New Roman" w:cs="Times New Roman"/>
                <w:sz w:val="26"/>
                <w:szCs w:val="26"/>
              </w:rPr>
              <w:t>Use case ID</w:t>
            </w:r>
          </w:p>
        </w:tc>
        <w:tc>
          <w:tcPr>
            <w:tcW w:w="6535" w:type="dxa"/>
          </w:tcPr>
          <w:p>
            <w:pPr>
              <w:pStyle w:val="16"/>
              <w:spacing w:before="96"/>
              <w:ind w:left="2115" w:right="2102"/>
              <w:jc w:val="center"/>
              <w:rPr>
                <w:rFonts w:hint="default" w:ascii="Times New Roman" w:hAnsi="Times New Roman" w:cs="Times New Roman"/>
                <w:b/>
                <w:sz w:val="26"/>
                <w:szCs w:val="26"/>
              </w:rPr>
            </w:pPr>
            <w:r>
              <w:rPr>
                <w:rFonts w:hint="default" w:ascii="Times New Roman" w:hAnsi="Times New Roman" w:cs="Times New Roman"/>
                <w:b/>
                <w:color w:val="FF0000"/>
                <w:sz w:val="26"/>
                <w:szCs w:val="26"/>
              </w:rPr>
              <w:t>UC06</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671" w:hRule="atLeast"/>
        </w:trPr>
        <w:tc>
          <w:tcPr>
            <w:tcW w:w="2492" w:type="dxa"/>
            <w:shd w:val="clear" w:color="auto" w:fill="8EAADB"/>
          </w:tcPr>
          <w:p>
            <w:pPr>
              <w:pStyle w:val="16"/>
              <w:spacing w:before="173"/>
              <w:ind w:left="264" w:right="242"/>
              <w:jc w:val="center"/>
              <w:rPr>
                <w:rFonts w:hint="default" w:ascii="Times New Roman" w:hAnsi="Times New Roman" w:cs="Times New Roman"/>
                <w:sz w:val="26"/>
                <w:szCs w:val="26"/>
              </w:rPr>
            </w:pPr>
            <w:r>
              <w:rPr>
                <w:rFonts w:hint="default" w:ascii="Times New Roman" w:hAnsi="Times New Roman" w:cs="Times New Roman"/>
                <w:sz w:val="26"/>
                <w:szCs w:val="26"/>
              </w:rPr>
              <w:t>Actor(s):</w:t>
            </w:r>
          </w:p>
        </w:tc>
        <w:tc>
          <w:tcPr>
            <w:tcW w:w="6535" w:type="dxa"/>
          </w:tcPr>
          <w:p>
            <w:pPr>
              <w:pStyle w:val="16"/>
              <w:spacing w:before="96"/>
              <w:ind w:left="2118" w:right="2097"/>
              <w:jc w:val="center"/>
              <w:rPr>
                <w:rFonts w:hint="default" w:ascii="Times New Roman" w:hAnsi="Times New Roman" w:cs="Times New Roman"/>
                <w:sz w:val="26"/>
                <w:szCs w:val="26"/>
              </w:rPr>
            </w:pPr>
            <w:r>
              <w:rPr>
                <w:rFonts w:hint="default" w:ascii="Times New Roman" w:hAnsi="Times New Roman" w:cs="Times New Roman"/>
                <w:sz w:val="26"/>
                <w:szCs w:val="26"/>
              </w:rPr>
              <w:t>Customer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700" w:hRule="atLeast"/>
        </w:trPr>
        <w:tc>
          <w:tcPr>
            <w:tcW w:w="2492" w:type="dxa"/>
            <w:shd w:val="clear" w:color="auto" w:fill="8EAADB"/>
          </w:tcPr>
          <w:p>
            <w:pPr>
              <w:pStyle w:val="16"/>
              <w:spacing w:before="187"/>
              <w:ind w:left="268" w:right="241"/>
              <w:jc w:val="center"/>
              <w:rPr>
                <w:rFonts w:hint="default" w:ascii="Times New Roman" w:hAnsi="Times New Roman" w:cs="Times New Roman"/>
                <w:sz w:val="26"/>
                <w:szCs w:val="26"/>
              </w:rPr>
            </w:pPr>
            <w:r>
              <w:rPr>
                <w:rFonts w:hint="default" w:ascii="Times New Roman" w:hAnsi="Times New Roman" w:cs="Times New Roman"/>
                <w:sz w:val="26"/>
                <w:szCs w:val="26"/>
              </w:rPr>
              <w:t>Description:</w:t>
            </w:r>
          </w:p>
        </w:tc>
        <w:tc>
          <w:tcPr>
            <w:tcW w:w="6535" w:type="dxa"/>
          </w:tcPr>
          <w:p>
            <w:pPr>
              <w:pStyle w:val="16"/>
              <w:spacing w:before="91"/>
              <w:ind w:left="100"/>
              <w:rPr>
                <w:rFonts w:hint="default" w:ascii="Times New Roman" w:hAnsi="Times New Roman" w:cs="Times New Roman"/>
                <w:sz w:val="26"/>
                <w:szCs w:val="26"/>
              </w:rPr>
            </w:pPr>
            <w:r>
              <w:rPr>
                <w:rFonts w:hint="default" w:ascii="Times New Roman" w:hAnsi="Times New Roman" w:cs="Times New Roman"/>
                <w:sz w:val="26"/>
                <w:szCs w:val="26"/>
              </w:rPr>
              <w:t>Khách hàng nhấn Submit giỏ hàng để order món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753" w:hRule="atLeast"/>
        </w:trPr>
        <w:tc>
          <w:tcPr>
            <w:tcW w:w="2492" w:type="dxa"/>
            <w:shd w:val="clear" w:color="auto" w:fill="8EAADB"/>
          </w:tcPr>
          <w:p>
            <w:pPr>
              <w:pStyle w:val="16"/>
              <w:spacing w:before="216"/>
              <w:ind w:left="268" w:right="241"/>
              <w:jc w:val="center"/>
              <w:rPr>
                <w:rFonts w:hint="default" w:ascii="Times New Roman" w:hAnsi="Times New Roman" w:cs="Times New Roman"/>
                <w:sz w:val="26"/>
                <w:szCs w:val="26"/>
              </w:rPr>
            </w:pPr>
            <w:r>
              <w:rPr>
                <w:rFonts w:hint="default" w:ascii="Times New Roman" w:hAnsi="Times New Roman" w:cs="Times New Roman"/>
                <w:sz w:val="26"/>
                <w:szCs w:val="26"/>
              </w:rPr>
              <w:t>Trigger:</w:t>
            </w:r>
          </w:p>
        </w:tc>
        <w:tc>
          <w:tcPr>
            <w:tcW w:w="6535" w:type="dxa"/>
          </w:tcPr>
          <w:p>
            <w:pPr>
              <w:pStyle w:val="16"/>
              <w:spacing w:before="91"/>
              <w:ind w:left="100"/>
              <w:rPr>
                <w:rFonts w:hint="default" w:ascii="Times New Roman" w:hAnsi="Times New Roman" w:cs="Times New Roman"/>
                <w:sz w:val="26"/>
                <w:szCs w:val="26"/>
              </w:rPr>
            </w:pPr>
            <w:r>
              <w:rPr>
                <w:rFonts w:hint="default" w:ascii="Times New Roman" w:hAnsi="Times New Roman" w:cs="Times New Roman"/>
                <w:sz w:val="26"/>
                <w:szCs w:val="26"/>
              </w:rPr>
              <w:t>Nhấn vào nút Order</w:t>
            </w:r>
          </w:p>
        </w:tc>
      </w:tr>
    </w:tbl>
    <w:p>
      <w:pPr>
        <w:spacing w:after="0"/>
        <w:rPr>
          <w:rFonts w:hint="default" w:ascii="Times New Roman" w:hAnsi="Times New Roman" w:cs="Times New Roman"/>
          <w:sz w:val="26"/>
          <w:szCs w:val="26"/>
        </w:rPr>
        <w:sectPr>
          <w:pgSz w:w="12240" w:h="15840"/>
          <w:pgMar w:top="1060" w:right="580" w:bottom="1200" w:left="900" w:header="719" w:footer="1006" w:gutter="0"/>
          <w:cols w:space="720" w:num="1"/>
        </w:sectPr>
      </w:pPr>
    </w:p>
    <w:p>
      <w:pPr>
        <w:pStyle w:val="7"/>
        <w:rPr>
          <w:rFonts w:hint="default" w:ascii="Times New Roman" w:hAnsi="Times New Roman" w:cs="Times New Roman"/>
          <w:b/>
          <w:sz w:val="26"/>
          <w:szCs w:val="26"/>
        </w:rPr>
      </w:pPr>
    </w:p>
    <w:p>
      <w:pPr>
        <w:pStyle w:val="7"/>
        <w:spacing w:before="10" w:after="1"/>
        <w:rPr>
          <w:rFonts w:hint="default" w:ascii="Times New Roman" w:hAnsi="Times New Roman" w:cs="Times New Roman"/>
          <w:b/>
          <w:sz w:val="26"/>
          <w:szCs w:val="26"/>
        </w:rPr>
      </w:pPr>
    </w:p>
    <w:tbl>
      <w:tblPr>
        <w:tblStyle w:val="6"/>
        <w:tblW w:w="0" w:type="auto"/>
        <w:tblInd w:w="56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2492"/>
        <w:gridCol w:w="653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603" w:hRule="atLeast"/>
        </w:trPr>
        <w:tc>
          <w:tcPr>
            <w:tcW w:w="2492" w:type="dxa"/>
            <w:tcBorders>
              <w:left w:val="single" w:color="000000" w:sz="8" w:space="0"/>
              <w:bottom w:val="single" w:color="000000" w:sz="8" w:space="0"/>
              <w:right w:val="single" w:color="000000" w:sz="8" w:space="0"/>
            </w:tcBorders>
            <w:shd w:val="clear" w:color="auto" w:fill="8EAADB"/>
          </w:tcPr>
          <w:p>
            <w:pPr>
              <w:pStyle w:val="16"/>
              <w:rPr>
                <w:rFonts w:hint="default" w:ascii="Times New Roman" w:hAnsi="Times New Roman" w:cs="Times New Roman"/>
                <w:b/>
                <w:sz w:val="26"/>
                <w:szCs w:val="26"/>
              </w:rPr>
            </w:pPr>
          </w:p>
          <w:p>
            <w:pPr>
              <w:pStyle w:val="16"/>
              <w:rPr>
                <w:rFonts w:hint="default" w:ascii="Times New Roman" w:hAnsi="Times New Roman" w:cs="Times New Roman"/>
                <w:b/>
                <w:sz w:val="26"/>
                <w:szCs w:val="26"/>
              </w:rPr>
            </w:pPr>
          </w:p>
          <w:p>
            <w:pPr>
              <w:pStyle w:val="16"/>
              <w:ind w:left="268" w:right="241"/>
              <w:jc w:val="center"/>
              <w:rPr>
                <w:rFonts w:hint="default" w:ascii="Times New Roman" w:hAnsi="Times New Roman" w:cs="Times New Roman"/>
                <w:sz w:val="26"/>
                <w:szCs w:val="26"/>
              </w:rPr>
            </w:pPr>
            <w:r>
              <w:rPr>
                <w:rFonts w:hint="default" w:ascii="Times New Roman" w:hAnsi="Times New Roman" w:cs="Times New Roman"/>
                <w:sz w:val="26"/>
                <w:szCs w:val="26"/>
              </w:rPr>
              <w:t>Pre-Condition(s):</w:t>
            </w:r>
          </w:p>
        </w:tc>
        <w:tc>
          <w:tcPr>
            <w:tcW w:w="6535" w:type="dxa"/>
            <w:tcBorders>
              <w:left w:val="single" w:color="000000" w:sz="8" w:space="0"/>
              <w:bottom w:val="single" w:color="000000" w:sz="8" w:space="0"/>
              <w:right w:val="single" w:color="000000" w:sz="8" w:space="0"/>
            </w:tcBorders>
          </w:tcPr>
          <w:p>
            <w:pPr>
              <w:pStyle w:val="16"/>
              <w:numPr>
                <w:ilvl w:val="0"/>
                <w:numId w:val="11"/>
              </w:numPr>
              <w:tabs>
                <w:tab w:val="left" w:pos="822"/>
              </w:tabs>
              <w:spacing w:before="98" w:after="0" w:line="240" w:lineRule="auto"/>
              <w:ind w:left="821" w:right="0" w:hanging="362"/>
              <w:jc w:val="left"/>
              <w:rPr>
                <w:rFonts w:hint="default" w:ascii="Times New Roman" w:hAnsi="Times New Roman" w:cs="Times New Roman"/>
                <w:sz w:val="26"/>
                <w:szCs w:val="26"/>
              </w:rPr>
            </w:pPr>
            <w:r>
              <w:rPr>
                <w:rFonts w:hint="default" w:ascii="Times New Roman" w:hAnsi="Times New Roman" w:cs="Times New Roman"/>
                <w:sz w:val="26"/>
                <w:szCs w:val="26"/>
              </w:rPr>
              <w:t>Đã đăng nhập vào ứng</w:t>
            </w:r>
            <w:r>
              <w:rPr>
                <w:rFonts w:hint="default" w:ascii="Times New Roman" w:hAnsi="Times New Roman" w:cs="Times New Roman"/>
                <w:spacing w:val="-7"/>
                <w:sz w:val="26"/>
                <w:szCs w:val="26"/>
              </w:rPr>
              <w:t xml:space="preserve"> </w:t>
            </w:r>
            <w:r>
              <w:rPr>
                <w:rFonts w:hint="default" w:ascii="Times New Roman" w:hAnsi="Times New Roman" w:cs="Times New Roman"/>
                <w:sz w:val="26"/>
                <w:szCs w:val="26"/>
              </w:rPr>
              <w:t>dụng</w:t>
            </w:r>
          </w:p>
          <w:p>
            <w:pPr>
              <w:pStyle w:val="16"/>
              <w:numPr>
                <w:ilvl w:val="0"/>
                <w:numId w:val="11"/>
              </w:numPr>
              <w:tabs>
                <w:tab w:val="left" w:pos="822"/>
              </w:tabs>
              <w:spacing w:before="28" w:after="0" w:line="240" w:lineRule="auto"/>
              <w:ind w:left="821" w:right="0" w:hanging="362"/>
              <w:jc w:val="left"/>
              <w:rPr>
                <w:rFonts w:hint="default" w:ascii="Times New Roman" w:hAnsi="Times New Roman" w:cs="Times New Roman"/>
                <w:sz w:val="26"/>
                <w:szCs w:val="26"/>
              </w:rPr>
            </w:pPr>
            <w:r>
              <w:rPr>
                <w:rFonts w:hint="default" w:ascii="Times New Roman" w:hAnsi="Times New Roman" w:cs="Times New Roman"/>
                <w:sz w:val="26"/>
                <w:szCs w:val="26"/>
              </w:rPr>
              <w:t>Khách hàng phải vào giỏ hàng để</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rPr>
              <w:t>submit</w:t>
            </w:r>
          </w:p>
          <w:p>
            <w:pPr>
              <w:pStyle w:val="16"/>
              <w:numPr>
                <w:ilvl w:val="0"/>
                <w:numId w:val="11"/>
              </w:numPr>
              <w:tabs>
                <w:tab w:val="left" w:pos="822"/>
              </w:tabs>
              <w:spacing w:before="25" w:after="0" w:line="240" w:lineRule="auto"/>
              <w:ind w:left="821" w:right="0" w:hanging="362"/>
              <w:jc w:val="left"/>
              <w:rPr>
                <w:rFonts w:hint="default" w:ascii="Times New Roman" w:hAnsi="Times New Roman" w:cs="Times New Roman"/>
                <w:sz w:val="26"/>
                <w:szCs w:val="26"/>
              </w:rPr>
            </w:pPr>
            <w:r>
              <w:rPr>
                <w:rFonts w:hint="default" w:ascii="Times New Roman" w:hAnsi="Times New Roman" w:cs="Times New Roman"/>
                <w:sz w:val="26"/>
                <w:szCs w:val="26"/>
              </w:rPr>
              <w:t>Thiết bị cần có kết nối với</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rPr>
              <w:t>internet.</w:t>
            </w:r>
          </w:p>
          <w:p>
            <w:pPr>
              <w:pStyle w:val="16"/>
              <w:numPr>
                <w:ilvl w:val="0"/>
                <w:numId w:val="11"/>
              </w:numPr>
              <w:tabs>
                <w:tab w:val="left" w:pos="822"/>
              </w:tabs>
              <w:spacing w:before="23" w:after="0" w:line="240" w:lineRule="auto"/>
              <w:ind w:left="821" w:right="0" w:hanging="362"/>
              <w:jc w:val="left"/>
              <w:rPr>
                <w:rFonts w:hint="default" w:ascii="Times New Roman" w:hAnsi="Times New Roman" w:cs="Times New Roman"/>
                <w:sz w:val="26"/>
                <w:szCs w:val="26"/>
              </w:rPr>
            </w:pPr>
            <w:r>
              <w:rPr>
                <w:rFonts w:hint="default" w:ascii="Times New Roman" w:hAnsi="Times New Roman" w:cs="Times New Roman"/>
                <w:sz w:val="26"/>
                <w:szCs w:val="26"/>
              </w:rPr>
              <w:t>Giỏ hàng không được trống.</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w:t>
            </w:r>
            <w:r>
              <w:rPr>
                <w:rFonts w:hint="default" w:ascii="Times New Roman" w:hAnsi="Times New Roman" w:cs="Times New Roman"/>
                <w:b/>
                <w:sz w:val="26"/>
                <w:szCs w:val="26"/>
              </w:rPr>
              <w:t>SC17</w:t>
            </w:r>
            <w:r>
              <w:rPr>
                <w:rFonts w:hint="default" w:ascii="Times New Roman" w:hAnsi="Times New Roman" w:cs="Times New Roman"/>
                <w:sz w:val="26"/>
                <w:szCs w:val="26"/>
              </w:rPr>
              <w: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477" w:hRule="atLeast"/>
        </w:trPr>
        <w:tc>
          <w:tcPr>
            <w:tcW w:w="2492" w:type="dxa"/>
            <w:tcBorders>
              <w:top w:val="single" w:color="000000" w:sz="8" w:space="0"/>
              <w:left w:val="single" w:color="000000" w:sz="8" w:space="0"/>
              <w:bottom w:val="single" w:color="000000" w:sz="8" w:space="0"/>
              <w:right w:val="single" w:color="000000" w:sz="8" w:space="0"/>
            </w:tcBorders>
            <w:shd w:val="clear" w:color="auto" w:fill="8EAADB"/>
          </w:tcPr>
          <w:p>
            <w:pPr>
              <w:pStyle w:val="16"/>
              <w:rPr>
                <w:rFonts w:hint="default" w:ascii="Times New Roman" w:hAnsi="Times New Roman" w:cs="Times New Roman"/>
                <w:b/>
                <w:sz w:val="26"/>
                <w:szCs w:val="26"/>
              </w:rPr>
            </w:pPr>
          </w:p>
          <w:p>
            <w:pPr>
              <w:pStyle w:val="16"/>
              <w:spacing w:before="1"/>
              <w:rPr>
                <w:rFonts w:hint="default" w:ascii="Times New Roman" w:hAnsi="Times New Roman" w:cs="Times New Roman"/>
                <w:b/>
                <w:sz w:val="26"/>
                <w:szCs w:val="26"/>
              </w:rPr>
            </w:pPr>
          </w:p>
          <w:p>
            <w:pPr>
              <w:pStyle w:val="16"/>
              <w:ind w:left="268" w:right="242"/>
              <w:jc w:val="center"/>
              <w:rPr>
                <w:rFonts w:hint="default" w:ascii="Times New Roman" w:hAnsi="Times New Roman" w:cs="Times New Roman"/>
                <w:sz w:val="26"/>
                <w:szCs w:val="26"/>
              </w:rPr>
            </w:pPr>
            <w:r>
              <w:rPr>
                <w:rFonts w:hint="default" w:ascii="Times New Roman" w:hAnsi="Times New Roman" w:cs="Times New Roman"/>
                <w:sz w:val="26"/>
                <w:szCs w:val="26"/>
              </w:rPr>
              <w:t>Post-Condition(s):</w:t>
            </w:r>
          </w:p>
        </w:tc>
        <w:tc>
          <w:tcPr>
            <w:tcW w:w="6535" w:type="dxa"/>
            <w:tcBorders>
              <w:top w:val="single" w:color="000000" w:sz="8" w:space="0"/>
              <w:left w:val="single" w:color="000000" w:sz="8" w:space="0"/>
              <w:bottom w:val="single" w:color="000000" w:sz="8" w:space="0"/>
              <w:right w:val="single" w:color="000000" w:sz="8" w:space="0"/>
            </w:tcBorders>
          </w:tcPr>
          <w:p>
            <w:pPr>
              <w:pStyle w:val="16"/>
              <w:numPr>
                <w:ilvl w:val="0"/>
                <w:numId w:val="12"/>
              </w:numPr>
              <w:tabs>
                <w:tab w:val="left" w:pos="822"/>
              </w:tabs>
              <w:spacing w:before="98" w:after="0" w:line="240" w:lineRule="auto"/>
              <w:ind w:left="821" w:right="0" w:hanging="362"/>
              <w:jc w:val="left"/>
              <w:rPr>
                <w:rFonts w:hint="default" w:ascii="Times New Roman" w:hAnsi="Times New Roman" w:cs="Times New Roman"/>
                <w:sz w:val="26"/>
                <w:szCs w:val="26"/>
              </w:rPr>
            </w:pPr>
            <w:r>
              <w:rPr>
                <w:rFonts w:hint="default" w:ascii="Times New Roman" w:hAnsi="Times New Roman" w:cs="Times New Roman"/>
                <w:sz w:val="26"/>
                <w:szCs w:val="26"/>
              </w:rPr>
              <w:t>Submit giỏ hàng thành công</w:t>
            </w:r>
          </w:p>
          <w:p>
            <w:pPr>
              <w:pStyle w:val="16"/>
              <w:numPr>
                <w:ilvl w:val="0"/>
                <w:numId w:val="12"/>
              </w:numPr>
              <w:tabs>
                <w:tab w:val="left" w:pos="822"/>
              </w:tabs>
              <w:spacing w:before="24" w:after="0" w:line="240" w:lineRule="auto"/>
              <w:ind w:left="821" w:right="0" w:hanging="362"/>
              <w:jc w:val="left"/>
              <w:rPr>
                <w:rFonts w:hint="default" w:ascii="Times New Roman" w:hAnsi="Times New Roman" w:cs="Times New Roman"/>
                <w:sz w:val="26"/>
                <w:szCs w:val="26"/>
              </w:rPr>
            </w:pPr>
            <w:r>
              <w:rPr>
                <w:rFonts w:hint="default" w:ascii="Times New Roman" w:hAnsi="Times New Roman" w:cs="Times New Roman"/>
                <w:sz w:val="26"/>
                <w:szCs w:val="26"/>
              </w:rPr>
              <w:t>Hiện thông báo đã order thành công.</w:t>
            </w:r>
            <w:r>
              <w:rPr>
                <w:rFonts w:hint="default" w:ascii="Times New Roman" w:hAnsi="Times New Roman" w:cs="Times New Roman"/>
                <w:spacing w:val="-6"/>
                <w:sz w:val="26"/>
                <w:szCs w:val="26"/>
              </w:rPr>
              <w:t xml:space="preserve"> </w:t>
            </w:r>
            <w:r>
              <w:rPr>
                <w:rFonts w:hint="default" w:ascii="Times New Roman" w:hAnsi="Times New Roman" w:cs="Times New Roman"/>
                <w:sz w:val="26"/>
                <w:szCs w:val="26"/>
              </w:rPr>
              <w:t>(</w:t>
            </w:r>
            <w:r>
              <w:rPr>
                <w:rFonts w:hint="default" w:ascii="Times New Roman" w:hAnsi="Times New Roman" w:cs="Times New Roman"/>
                <w:b/>
                <w:sz w:val="26"/>
                <w:szCs w:val="26"/>
              </w:rPr>
              <w:t>SC20</w:t>
            </w:r>
            <w:r>
              <w:rPr>
                <w:rFonts w:hint="default" w:ascii="Times New Roman" w:hAnsi="Times New Roman" w:cs="Times New Roman"/>
                <w:sz w:val="26"/>
                <w:szCs w:val="26"/>
              </w:rPr>
              <w:t>)</w:t>
            </w:r>
          </w:p>
          <w:p>
            <w:pPr>
              <w:pStyle w:val="16"/>
              <w:numPr>
                <w:ilvl w:val="0"/>
                <w:numId w:val="12"/>
              </w:numPr>
              <w:tabs>
                <w:tab w:val="left" w:pos="822"/>
              </w:tabs>
              <w:spacing w:before="24" w:after="0" w:line="240" w:lineRule="auto"/>
              <w:ind w:left="821" w:right="0" w:hanging="362"/>
              <w:jc w:val="left"/>
              <w:rPr>
                <w:rFonts w:hint="default" w:ascii="Times New Roman" w:hAnsi="Times New Roman" w:cs="Times New Roman"/>
                <w:sz w:val="26"/>
                <w:szCs w:val="26"/>
              </w:rPr>
            </w:pPr>
            <w:r>
              <w:rPr>
                <w:rFonts w:hint="default" w:ascii="Times New Roman" w:hAnsi="Times New Roman" w:cs="Times New Roman"/>
                <w:sz w:val="26"/>
                <w:szCs w:val="26"/>
              </w:rPr>
              <w:t>Đưa khách hàng về giao diện</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Menu</w:t>
            </w:r>
          </w:p>
        </w:tc>
      </w:tr>
    </w:tbl>
    <w:p>
      <w:pPr>
        <w:pStyle w:val="7"/>
        <w:rPr>
          <w:rFonts w:hint="default" w:ascii="Times New Roman" w:hAnsi="Times New Roman" w:cs="Times New Roman"/>
          <w:b/>
          <w:sz w:val="26"/>
          <w:szCs w:val="26"/>
        </w:rPr>
      </w:pPr>
    </w:p>
    <w:p>
      <w:pPr>
        <w:pStyle w:val="7"/>
        <w:rPr>
          <w:rFonts w:hint="default" w:ascii="Times New Roman" w:hAnsi="Times New Roman" w:cs="Times New Roman"/>
          <w:b/>
          <w:sz w:val="26"/>
          <w:szCs w:val="26"/>
        </w:rPr>
      </w:pPr>
    </w:p>
    <w:p>
      <w:pPr>
        <w:pStyle w:val="7"/>
        <w:spacing w:before="3"/>
        <w:rPr>
          <w:rFonts w:hint="default" w:ascii="Times New Roman" w:hAnsi="Times New Roman" w:cs="Times New Roman"/>
          <w:b/>
          <w:sz w:val="26"/>
          <w:szCs w:val="26"/>
        </w:rPr>
      </w:pPr>
    </w:p>
    <w:p>
      <w:pPr>
        <w:spacing w:before="93"/>
        <w:ind w:left="540" w:right="0" w:firstLine="0"/>
        <w:jc w:val="left"/>
        <w:rPr>
          <w:rFonts w:hint="default" w:ascii="Times New Roman" w:hAnsi="Times New Roman" w:cs="Times New Roman"/>
          <w:b/>
          <w:sz w:val="26"/>
          <w:szCs w:val="26"/>
        </w:rPr>
      </w:pPr>
      <w:r>
        <w:rPr>
          <w:rFonts w:hint="default" w:ascii="Times New Roman" w:hAnsi="Times New Roman" w:cs="Times New Roman"/>
          <w:b/>
          <w:sz w:val="26"/>
          <w:szCs w:val="26"/>
        </w:rPr>
        <w:t>Activities</w:t>
      </w:r>
    </w:p>
    <w:p>
      <w:pPr>
        <w:pStyle w:val="7"/>
        <w:spacing w:before="4" w:after="1"/>
        <w:rPr>
          <w:rFonts w:hint="default" w:ascii="Times New Roman" w:hAnsi="Times New Roman" w:cs="Times New Roman"/>
          <w:b/>
          <w:sz w:val="26"/>
          <w:szCs w:val="26"/>
        </w:rPr>
      </w:pPr>
    </w:p>
    <w:tbl>
      <w:tblPr>
        <w:tblStyle w:val="6"/>
        <w:tblW w:w="0" w:type="auto"/>
        <w:tblInd w:w="71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356"/>
        <w:gridCol w:w="2550"/>
        <w:gridCol w:w="355"/>
        <w:gridCol w:w="5766"/>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992" w:hRule="atLeast"/>
        </w:trPr>
        <w:tc>
          <w:tcPr>
            <w:tcW w:w="2906" w:type="dxa"/>
            <w:gridSpan w:val="2"/>
            <w:shd w:val="clear" w:color="auto" w:fill="8EAADB"/>
          </w:tcPr>
          <w:p>
            <w:pPr>
              <w:pStyle w:val="16"/>
              <w:spacing w:before="7"/>
              <w:rPr>
                <w:rFonts w:hint="default" w:ascii="Times New Roman" w:hAnsi="Times New Roman" w:cs="Times New Roman"/>
                <w:b/>
                <w:sz w:val="26"/>
                <w:szCs w:val="26"/>
              </w:rPr>
            </w:pPr>
          </w:p>
          <w:p>
            <w:pPr>
              <w:pStyle w:val="16"/>
              <w:ind w:left="1119" w:right="1100"/>
              <w:jc w:val="center"/>
              <w:rPr>
                <w:rFonts w:hint="default" w:ascii="Times New Roman" w:hAnsi="Times New Roman" w:cs="Times New Roman"/>
                <w:b/>
                <w:sz w:val="26"/>
                <w:szCs w:val="26"/>
              </w:rPr>
            </w:pPr>
            <w:r>
              <w:rPr>
                <w:rFonts w:hint="default" w:ascii="Times New Roman" w:hAnsi="Times New Roman" w:cs="Times New Roman"/>
                <w:b/>
                <w:sz w:val="26"/>
                <w:szCs w:val="26"/>
              </w:rPr>
              <w:t>Actor</w:t>
            </w:r>
          </w:p>
        </w:tc>
        <w:tc>
          <w:tcPr>
            <w:tcW w:w="6121" w:type="dxa"/>
            <w:gridSpan w:val="2"/>
            <w:shd w:val="clear" w:color="auto" w:fill="8EAADB"/>
          </w:tcPr>
          <w:p>
            <w:pPr>
              <w:pStyle w:val="16"/>
              <w:spacing w:before="7"/>
              <w:rPr>
                <w:rFonts w:hint="default" w:ascii="Times New Roman" w:hAnsi="Times New Roman" w:cs="Times New Roman"/>
                <w:b/>
                <w:sz w:val="26"/>
                <w:szCs w:val="26"/>
              </w:rPr>
            </w:pPr>
          </w:p>
          <w:p>
            <w:pPr>
              <w:pStyle w:val="16"/>
              <w:ind w:left="2613" w:right="2593"/>
              <w:jc w:val="center"/>
              <w:rPr>
                <w:rFonts w:hint="default" w:ascii="Times New Roman" w:hAnsi="Times New Roman" w:cs="Times New Roman"/>
                <w:b/>
                <w:sz w:val="26"/>
                <w:szCs w:val="26"/>
              </w:rPr>
            </w:pPr>
            <w:r>
              <w:rPr>
                <w:rFonts w:hint="default" w:ascii="Times New Roman" w:hAnsi="Times New Roman" w:cs="Times New Roman"/>
                <w:b/>
                <w:sz w:val="26"/>
                <w:szCs w:val="26"/>
              </w:rPr>
              <w:t>System</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978" w:hRule="atLeast"/>
        </w:trPr>
        <w:tc>
          <w:tcPr>
            <w:tcW w:w="9027" w:type="dxa"/>
            <w:gridSpan w:val="4"/>
            <w:shd w:val="clear" w:color="auto" w:fill="8EAADB"/>
          </w:tcPr>
          <w:p>
            <w:pPr>
              <w:pStyle w:val="16"/>
              <w:spacing w:before="5"/>
              <w:rPr>
                <w:rFonts w:hint="default" w:ascii="Times New Roman" w:hAnsi="Times New Roman" w:cs="Times New Roman"/>
                <w:b/>
                <w:sz w:val="26"/>
                <w:szCs w:val="26"/>
              </w:rPr>
            </w:pPr>
          </w:p>
          <w:p>
            <w:pPr>
              <w:pStyle w:val="16"/>
              <w:ind w:left="100"/>
              <w:rPr>
                <w:rFonts w:hint="default" w:ascii="Times New Roman" w:hAnsi="Times New Roman" w:cs="Times New Roman"/>
                <w:b/>
                <w:sz w:val="26"/>
                <w:szCs w:val="26"/>
              </w:rPr>
            </w:pPr>
            <w:r>
              <w:rPr>
                <w:rFonts w:hint="default" w:ascii="Times New Roman" w:hAnsi="Times New Roman" w:cs="Times New Roman"/>
                <w:b/>
                <w:sz w:val="26"/>
                <w:szCs w:val="26"/>
              </w:rPr>
              <w:t>Main Flow: Đăng nhập thành công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305" w:hRule="atLeast"/>
        </w:trPr>
        <w:tc>
          <w:tcPr>
            <w:tcW w:w="356" w:type="dxa"/>
          </w:tcPr>
          <w:p>
            <w:pPr>
              <w:pStyle w:val="16"/>
              <w:spacing w:before="6"/>
              <w:rPr>
                <w:rFonts w:hint="default" w:ascii="Times New Roman" w:hAnsi="Times New Roman" w:cs="Times New Roman"/>
                <w:b/>
                <w:sz w:val="26"/>
                <w:szCs w:val="26"/>
              </w:rPr>
            </w:pPr>
          </w:p>
          <w:p>
            <w:pPr>
              <w:pStyle w:val="16"/>
              <w:ind w:left="100"/>
              <w:rPr>
                <w:rFonts w:hint="default" w:ascii="Times New Roman" w:hAnsi="Times New Roman" w:cs="Times New Roman"/>
                <w:sz w:val="26"/>
                <w:szCs w:val="26"/>
              </w:rPr>
            </w:pPr>
            <w:r>
              <w:rPr>
                <w:rFonts w:hint="default" w:ascii="Times New Roman" w:hAnsi="Times New Roman" w:cs="Times New Roman"/>
                <w:w w:val="99"/>
                <w:sz w:val="26"/>
                <w:szCs w:val="26"/>
              </w:rPr>
              <w:t>1</w:t>
            </w:r>
          </w:p>
        </w:tc>
        <w:tc>
          <w:tcPr>
            <w:tcW w:w="2550" w:type="dxa"/>
          </w:tcPr>
          <w:p>
            <w:pPr>
              <w:pStyle w:val="16"/>
              <w:spacing w:before="6"/>
              <w:rPr>
                <w:rFonts w:hint="default" w:ascii="Times New Roman" w:hAnsi="Times New Roman" w:cs="Times New Roman"/>
                <w:b/>
                <w:sz w:val="26"/>
                <w:szCs w:val="26"/>
              </w:rPr>
            </w:pPr>
          </w:p>
          <w:p>
            <w:pPr>
              <w:pStyle w:val="16"/>
              <w:ind w:left="100"/>
              <w:rPr>
                <w:rFonts w:hint="default" w:ascii="Times New Roman" w:hAnsi="Times New Roman" w:cs="Times New Roman"/>
                <w:sz w:val="26"/>
                <w:szCs w:val="26"/>
              </w:rPr>
            </w:pPr>
            <w:r>
              <w:rPr>
                <w:rFonts w:hint="default" w:ascii="Times New Roman" w:hAnsi="Times New Roman" w:cs="Times New Roman"/>
                <w:sz w:val="26"/>
                <w:szCs w:val="26"/>
              </w:rPr>
              <w:t>nhấn vào nút order</w:t>
            </w:r>
          </w:p>
        </w:tc>
        <w:tc>
          <w:tcPr>
            <w:tcW w:w="355" w:type="dxa"/>
          </w:tcPr>
          <w:p>
            <w:pPr>
              <w:pStyle w:val="16"/>
              <w:rPr>
                <w:rFonts w:hint="default" w:ascii="Times New Roman" w:hAnsi="Times New Roman" w:cs="Times New Roman"/>
                <w:sz w:val="26"/>
                <w:szCs w:val="26"/>
              </w:rPr>
            </w:pPr>
          </w:p>
        </w:tc>
        <w:tc>
          <w:tcPr>
            <w:tcW w:w="5766" w:type="dxa"/>
          </w:tcPr>
          <w:p>
            <w:pPr>
              <w:pStyle w:val="16"/>
              <w:rPr>
                <w:rFonts w:hint="default" w:ascii="Times New Roman" w:hAnsi="Times New Roman" w:cs="Times New Roman"/>
                <w:sz w:val="26"/>
                <w:szCs w:val="26"/>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055" w:hRule="atLeast"/>
        </w:trPr>
        <w:tc>
          <w:tcPr>
            <w:tcW w:w="356" w:type="dxa"/>
          </w:tcPr>
          <w:p>
            <w:pPr>
              <w:pStyle w:val="16"/>
              <w:spacing w:before="6"/>
              <w:rPr>
                <w:rFonts w:hint="default" w:ascii="Times New Roman" w:hAnsi="Times New Roman" w:cs="Times New Roman"/>
                <w:b/>
                <w:sz w:val="26"/>
                <w:szCs w:val="26"/>
              </w:rPr>
            </w:pPr>
          </w:p>
          <w:p>
            <w:pPr>
              <w:pStyle w:val="16"/>
              <w:ind w:left="100"/>
              <w:rPr>
                <w:rFonts w:hint="default" w:ascii="Times New Roman" w:hAnsi="Times New Roman" w:cs="Times New Roman"/>
                <w:sz w:val="26"/>
                <w:szCs w:val="26"/>
              </w:rPr>
            </w:pPr>
            <w:r>
              <w:rPr>
                <w:rFonts w:hint="default" w:ascii="Times New Roman" w:hAnsi="Times New Roman" w:cs="Times New Roman"/>
                <w:w w:val="99"/>
                <w:sz w:val="26"/>
                <w:szCs w:val="26"/>
              </w:rPr>
              <w:t>2</w:t>
            </w:r>
          </w:p>
        </w:tc>
        <w:tc>
          <w:tcPr>
            <w:tcW w:w="2550" w:type="dxa"/>
          </w:tcPr>
          <w:p>
            <w:pPr>
              <w:pStyle w:val="16"/>
              <w:spacing w:before="6"/>
              <w:rPr>
                <w:rFonts w:hint="default" w:ascii="Times New Roman" w:hAnsi="Times New Roman" w:cs="Times New Roman"/>
                <w:b/>
                <w:sz w:val="26"/>
                <w:szCs w:val="26"/>
              </w:rPr>
            </w:pPr>
          </w:p>
          <w:p>
            <w:pPr>
              <w:pStyle w:val="16"/>
              <w:spacing w:line="280" w:lineRule="auto"/>
              <w:ind w:left="100" w:right="488"/>
              <w:rPr>
                <w:rFonts w:hint="default" w:ascii="Times New Roman" w:hAnsi="Times New Roman" w:cs="Times New Roman"/>
                <w:sz w:val="26"/>
                <w:szCs w:val="26"/>
              </w:rPr>
            </w:pPr>
            <w:r>
              <w:rPr>
                <w:rFonts w:hint="default" w:ascii="Times New Roman" w:hAnsi="Times New Roman" w:cs="Times New Roman"/>
                <w:sz w:val="26"/>
                <w:szCs w:val="26"/>
              </w:rPr>
              <w:t>Nhập địa chỉ giao. (</w:t>
            </w:r>
            <w:r>
              <w:rPr>
                <w:rFonts w:hint="default" w:ascii="Times New Roman" w:hAnsi="Times New Roman" w:cs="Times New Roman"/>
                <w:b/>
                <w:sz w:val="26"/>
                <w:szCs w:val="26"/>
              </w:rPr>
              <w:t>SC19</w:t>
            </w:r>
            <w:r>
              <w:rPr>
                <w:rFonts w:hint="default" w:ascii="Times New Roman" w:hAnsi="Times New Roman" w:cs="Times New Roman"/>
                <w:sz w:val="26"/>
                <w:szCs w:val="26"/>
              </w:rPr>
              <w:t>)</w:t>
            </w:r>
          </w:p>
        </w:tc>
        <w:tc>
          <w:tcPr>
            <w:tcW w:w="355" w:type="dxa"/>
          </w:tcPr>
          <w:p>
            <w:pPr>
              <w:pStyle w:val="16"/>
              <w:rPr>
                <w:rFonts w:hint="default" w:ascii="Times New Roman" w:hAnsi="Times New Roman" w:cs="Times New Roman"/>
                <w:sz w:val="26"/>
                <w:szCs w:val="26"/>
              </w:rPr>
            </w:pPr>
          </w:p>
        </w:tc>
        <w:tc>
          <w:tcPr>
            <w:tcW w:w="5766" w:type="dxa"/>
          </w:tcPr>
          <w:p>
            <w:pPr>
              <w:pStyle w:val="16"/>
              <w:rPr>
                <w:rFonts w:hint="default" w:ascii="Times New Roman" w:hAnsi="Times New Roman" w:cs="Times New Roman"/>
                <w:sz w:val="26"/>
                <w:szCs w:val="26"/>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974" w:hRule="atLeast"/>
        </w:trPr>
        <w:tc>
          <w:tcPr>
            <w:tcW w:w="356" w:type="dxa"/>
          </w:tcPr>
          <w:p>
            <w:pPr>
              <w:pStyle w:val="16"/>
              <w:rPr>
                <w:rFonts w:hint="default" w:ascii="Times New Roman" w:hAnsi="Times New Roman" w:cs="Times New Roman"/>
                <w:sz w:val="26"/>
                <w:szCs w:val="26"/>
              </w:rPr>
            </w:pPr>
          </w:p>
        </w:tc>
        <w:tc>
          <w:tcPr>
            <w:tcW w:w="2550" w:type="dxa"/>
          </w:tcPr>
          <w:p>
            <w:pPr>
              <w:pStyle w:val="16"/>
              <w:rPr>
                <w:rFonts w:hint="default" w:ascii="Times New Roman" w:hAnsi="Times New Roman" w:cs="Times New Roman"/>
                <w:sz w:val="26"/>
                <w:szCs w:val="26"/>
              </w:rPr>
            </w:pPr>
          </w:p>
        </w:tc>
        <w:tc>
          <w:tcPr>
            <w:tcW w:w="355" w:type="dxa"/>
          </w:tcPr>
          <w:p>
            <w:pPr>
              <w:pStyle w:val="16"/>
              <w:rPr>
                <w:rFonts w:hint="default" w:ascii="Times New Roman" w:hAnsi="Times New Roman" w:cs="Times New Roman"/>
                <w:b/>
                <w:sz w:val="26"/>
                <w:szCs w:val="26"/>
              </w:rPr>
            </w:pPr>
          </w:p>
          <w:p>
            <w:pPr>
              <w:pStyle w:val="16"/>
              <w:ind w:right="1"/>
              <w:jc w:val="center"/>
              <w:rPr>
                <w:rFonts w:hint="default" w:ascii="Times New Roman" w:hAnsi="Times New Roman" w:cs="Times New Roman"/>
                <w:sz w:val="26"/>
                <w:szCs w:val="26"/>
              </w:rPr>
            </w:pPr>
            <w:r>
              <w:rPr>
                <w:rFonts w:hint="default" w:ascii="Times New Roman" w:hAnsi="Times New Roman" w:cs="Times New Roman"/>
                <w:w w:val="99"/>
                <w:sz w:val="26"/>
                <w:szCs w:val="26"/>
              </w:rPr>
              <w:t>3</w:t>
            </w:r>
          </w:p>
        </w:tc>
        <w:tc>
          <w:tcPr>
            <w:tcW w:w="5766" w:type="dxa"/>
          </w:tcPr>
          <w:p>
            <w:pPr>
              <w:pStyle w:val="16"/>
              <w:spacing w:before="7"/>
              <w:rPr>
                <w:rFonts w:hint="default" w:ascii="Times New Roman" w:hAnsi="Times New Roman" w:cs="Times New Roman"/>
                <w:b/>
                <w:sz w:val="26"/>
                <w:szCs w:val="26"/>
              </w:rPr>
            </w:pPr>
          </w:p>
          <w:p>
            <w:pPr>
              <w:pStyle w:val="16"/>
              <w:ind w:left="100"/>
              <w:rPr>
                <w:rFonts w:hint="default" w:ascii="Times New Roman" w:hAnsi="Times New Roman" w:cs="Times New Roman"/>
                <w:sz w:val="26"/>
                <w:szCs w:val="26"/>
              </w:rPr>
            </w:pPr>
            <w:r>
              <w:rPr>
                <w:rFonts w:hint="default" w:ascii="Times New Roman" w:hAnsi="Times New Roman" w:cs="Times New Roman"/>
                <w:sz w:val="26"/>
                <w:szCs w:val="26"/>
              </w:rPr>
              <w:t>Lưu thông tin của giỏ hàng vào bảng Order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978" w:hRule="atLeast"/>
        </w:trPr>
        <w:tc>
          <w:tcPr>
            <w:tcW w:w="356" w:type="dxa"/>
          </w:tcPr>
          <w:p>
            <w:pPr>
              <w:pStyle w:val="16"/>
              <w:rPr>
                <w:rFonts w:hint="default" w:ascii="Times New Roman" w:hAnsi="Times New Roman" w:cs="Times New Roman"/>
                <w:sz w:val="26"/>
                <w:szCs w:val="26"/>
              </w:rPr>
            </w:pPr>
          </w:p>
        </w:tc>
        <w:tc>
          <w:tcPr>
            <w:tcW w:w="2550" w:type="dxa"/>
          </w:tcPr>
          <w:p>
            <w:pPr>
              <w:pStyle w:val="16"/>
              <w:rPr>
                <w:rFonts w:hint="default" w:ascii="Times New Roman" w:hAnsi="Times New Roman" w:cs="Times New Roman"/>
                <w:sz w:val="26"/>
                <w:szCs w:val="26"/>
              </w:rPr>
            </w:pPr>
          </w:p>
        </w:tc>
        <w:tc>
          <w:tcPr>
            <w:tcW w:w="355" w:type="dxa"/>
          </w:tcPr>
          <w:p>
            <w:pPr>
              <w:pStyle w:val="16"/>
              <w:spacing w:before="4"/>
              <w:rPr>
                <w:rFonts w:hint="default" w:ascii="Times New Roman" w:hAnsi="Times New Roman" w:cs="Times New Roman"/>
                <w:b/>
                <w:sz w:val="26"/>
                <w:szCs w:val="26"/>
              </w:rPr>
            </w:pPr>
          </w:p>
          <w:p>
            <w:pPr>
              <w:pStyle w:val="16"/>
              <w:ind w:right="1"/>
              <w:jc w:val="center"/>
              <w:rPr>
                <w:rFonts w:hint="default" w:ascii="Times New Roman" w:hAnsi="Times New Roman" w:cs="Times New Roman"/>
                <w:sz w:val="26"/>
                <w:szCs w:val="26"/>
              </w:rPr>
            </w:pPr>
            <w:r>
              <w:rPr>
                <w:rFonts w:hint="default" w:ascii="Times New Roman" w:hAnsi="Times New Roman" w:cs="Times New Roman"/>
                <w:w w:val="99"/>
                <w:sz w:val="26"/>
                <w:szCs w:val="26"/>
              </w:rPr>
              <w:t>4</w:t>
            </w:r>
          </w:p>
        </w:tc>
        <w:tc>
          <w:tcPr>
            <w:tcW w:w="5766" w:type="dxa"/>
          </w:tcPr>
          <w:p>
            <w:pPr>
              <w:pStyle w:val="16"/>
              <w:spacing w:before="11"/>
              <w:rPr>
                <w:rFonts w:hint="default" w:ascii="Times New Roman" w:hAnsi="Times New Roman" w:cs="Times New Roman"/>
                <w:b/>
                <w:sz w:val="26"/>
                <w:szCs w:val="26"/>
              </w:rPr>
            </w:pPr>
          </w:p>
          <w:p>
            <w:pPr>
              <w:pStyle w:val="16"/>
              <w:ind w:left="100"/>
              <w:rPr>
                <w:rFonts w:hint="default" w:ascii="Times New Roman" w:hAnsi="Times New Roman" w:cs="Times New Roman"/>
                <w:sz w:val="26"/>
                <w:szCs w:val="26"/>
              </w:rPr>
            </w:pPr>
            <w:r>
              <w:rPr>
                <w:rFonts w:hint="default" w:ascii="Times New Roman" w:hAnsi="Times New Roman" w:cs="Times New Roman"/>
                <w:sz w:val="26"/>
                <w:szCs w:val="26"/>
              </w:rPr>
              <w:t>Hiện thông báo đã order thành công (</w:t>
            </w:r>
            <w:r>
              <w:rPr>
                <w:rFonts w:hint="default" w:ascii="Times New Roman" w:hAnsi="Times New Roman" w:cs="Times New Roman"/>
                <w:b/>
                <w:sz w:val="26"/>
                <w:szCs w:val="26"/>
              </w:rPr>
              <w:t>SC20</w:t>
            </w:r>
            <w:r>
              <w:rPr>
                <w:rFonts w:hint="default" w:ascii="Times New Roman" w:hAnsi="Times New Roman" w:cs="Times New Roman"/>
                <w:sz w:val="26"/>
                <w:szCs w:val="26"/>
              </w:rPr>
              <w:t>)</w:t>
            </w:r>
          </w:p>
        </w:tc>
      </w:tr>
    </w:tbl>
    <w:p>
      <w:pPr>
        <w:pStyle w:val="7"/>
        <w:rPr>
          <w:rFonts w:hint="default" w:ascii="Times New Roman" w:hAnsi="Times New Roman" w:cs="Times New Roman"/>
          <w:b/>
          <w:sz w:val="26"/>
          <w:szCs w:val="26"/>
        </w:rPr>
      </w:pPr>
    </w:p>
    <w:p>
      <w:pPr>
        <w:pStyle w:val="7"/>
        <w:rPr>
          <w:rFonts w:hint="default" w:ascii="Times New Roman" w:hAnsi="Times New Roman" w:cs="Times New Roman"/>
          <w:b/>
          <w:sz w:val="26"/>
          <w:szCs w:val="26"/>
        </w:rPr>
      </w:pPr>
    </w:p>
    <w:p>
      <w:pPr>
        <w:spacing w:before="199"/>
        <w:ind w:left="540" w:right="0" w:firstLine="0"/>
        <w:jc w:val="left"/>
        <w:rPr>
          <w:rFonts w:hint="default" w:ascii="Times New Roman" w:hAnsi="Times New Roman" w:cs="Times New Roman"/>
          <w:b/>
          <w:sz w:val="26"/>
          <w:szCs w:val="26"/>
        </w:rPr>
      </w:pPr>
      <w:r>
        <w:rPr>
          <w:rFonts w:hint="default" w:ascii="Times New Roman" w:hAnsi="Times New Roman" w:cs="Times New Roman"/>
          <w:b/>
          <w:sz w:val="26"/>
          <w:szCs w:val="26"/>
        </w:rPr>
        <w:t>System Message</w:t>
      </w:r>
    </w:p>
    <w:p>
      <w:pPr>
        <w:spacing w:after="0"/>
        <w:jc w:val="left"/>
        <w:rPr>
          <w:rFonts w:hint="default" w:ascii="Times New Roman" w:hAnsi="Times New Roman" w:cs="Times New Roman"/>
          <w:sz w:val="26"/>
          <w:szCs w:val="26"/>
        </w:rPr>
        <w:sectPr>
          <w:pgSz w:w="12240" w:h="15840"/>
          <w:pgMar w:top="1060" w:right="580" w:bottom="1200" w:left="900" w:header="719" w:footer="1006" w:gutter="0"/>
          <w:cols w:space="720" w:num="1"/>
        </w:sectPr>
      </w:pPr>
    </w:p>
    <w:p>
      <w:pPr>
        <w:pStyle w:val="7"/>
        <w:rPr>
          <w:rFonts w:hint="default" w:ascii="Times New Roman" w:hAnsi="Times New Roman" w:cs="Times New Roman"/>
          <w:b/>
          <w:sz w:val="26"/>
          <w:szCs w:val="26"/>
        </w:rPr>
      </w:pPr>
    </w:p>
    <w:p>
      <w:pPr>
        <w:pStyle w:val="7"/>
        <w:spacing w:before="10" w:after="1"/>
        <w:rPr>
          <w:rFonts w:hint="default" w:ascii="Times New Roman" w:hAnsi="Times New Roman" w:cs="Times New Roman"/>
          <w:b/>
          <w:sz w:val="26"/>
          <w:szCs w:val="26"/>
        </w:rPr>
      </w:pPr>
    </w:p>
    <w:tbl>
      <w:tblPr>
        <w:tblStyle w:val="6"/>
        <w:tblW w:w="0" w:type="auto"/>
        <w:tblInd w:w="5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2147"/>
        <w:gridCol w:w="6886"/>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35" w:hRule="atLeast"/>
        </w:trPr>
        <w:tc>
          <w:tcPr>
            <w:tcW w:w="2147" w:type="dxa"/>
            <w:shd w:val="clear" w:color="auto" w:fill="8EAADB"/>
          </w:tcPr>
          <w:p>
            <w:pPr>
              <w:pStyle w:val="16"/>
              <w:spacing w:before="101"/>
              <w:ind w:right="710"/>
              <w:jc w:val="right"/>
              <w:rPr>
                <w:rFonts w:hint="default" w:ascii="Times New Roman" w:hAnsi="Times New Roman" w:cs="Times New Roman"/>
                <w:b/>
                <w:sz w:val="26"/>
                <w:szCs w:val="26"/>
              </w:rPr>
            </w:pPr>
            <w:r>
              <w:rPr>
                <w:rFonts w:hint="default" w:ascii="Times New Roman" w:hAnsi="Times New Roman" w:cs="Times New Roman"/>
                <w:b/>
                <w:sz w:val="26"/>
                <w:szCs w:val="26"/>
              </w:rPr>
              <w:t>MS01</w:t>
            </w:r>
          </w:p>
        </w:tc>
        <w:tc>
          <w:tcPr>
            <w:tcW w:w="6886" w:type="dxa"/>
          </w:tcPr>
          <w:p>
            <w:pPr>
              <w:pStyle w:val="16"/>
              <w:spacing w:before="101" w:line="276" w:lineRule="auto"/>
              <w:ind w:left="1593" w:right="455" w:hanging="1110"/>
              <w:rPr>
                <w:rFonts w:hint="default" w:ascii="Times New Roman" w:hAnsi="Times New Roman" w:cs="Times New Roman"/>
                <w:b/>
                <w:sz w:val="26"/>
                <w:szCs w:val="26"/>
              </w:rPr>
            </w:pPr>
            <w:r>
              <w:rPr>
                <w:rFonts w:hint="default" w:ascii="Times New Roman" w:hAnsi="Times New Roman" w:cs="Times New Roman"/>
                <w:b/>
                <w:sz w:val="26"/>
                <w:szCs w:val="26"/>
              </w:rPr>
              <w:t>Thank you, you ordered succeed. Your order will be processed as soon as possible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695" w:hRule="atLeast"/>
        </w:trPr>
        <w:tc>
          <w:tcPr>
            <w:tcW w:w="2147" w:type="dxa"/>
            <w:shd w:val="clear" w:color="auto" w:fill="8EAADB"/>
          </w:tcPr>
          <w:p>
            <w:pPr>
              <w:pStyle w:val="16"/>
              <w:spacing w:before="96"/>
              <w:ind w:right="710"/>
              <w:jc w:val="right"/>
              <w:rPr>
                <w:rFonts w:hint="default" w:ascii="Times New Roman" w:hAnsi="Times New Roman" w:cs="Times New Roman"/>
                <w:b/>
                <w:sz w:val="26"/>
                <w:szCs w:val="26"/>
              </w:rPr>
            </w:pPr>
            <w:r>
              <w:rPr>
                <w:rFonts w:hint="default" w:ascii="Times New Roman" w:hAnsi="Times New Roman" w:cs="Times New Roman"/>
                <w:b/>
                <w:sz w:val="26"/>
                <w:szCs w:val="26"/>
              </w:rPr>
              <w:t>MS02</w:t>
            </w:r>
          </w:p>
        </w:tc>
        <w:tc>
          <w:tcPr>
            <w:tcW w:w="6886" w:type="dxa"/>
          </w:tcPr>
          <w:p>
            <w:pPr>
              <w:pStyle w:val="16"/>
              <w:spacing w:before="96"/>
              <w:ind w:left="1148" w:right="1129"/>
              <w:jc w:val="center"/>
              <w:rPr>
                <w:rFonts w:hint="default" w:ascii="Times New Roman" w:hAnsi="Times New Roman" w:cs="Times New Roman"/>
                <w:b/>
                <w:sz w:val="26"/>
                <w:szCs w:val="26"/>
              </w:rPr>
            </w:pPr>
            <w:r>
              <w:rPr>
                <w:rFonts w:hint="default" w:ascii="Times New Roman" w:hAnsi="Times New Roman" w:cs="Times New Roman"/>
                <w:b/>
                <w:sz w:val="26"/>
                <w:szCs w:val="26"/>
              </w:rPr>
              <w:t>Please enter shipping address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695" w:hRule="atLeast"/>
        </w:trPr>
        <w:tc>
          <w:tcPr>
            <w:tcW w:w="2147" w:type="dxa"/>
            <w:shd w:val="clear" w:color="auto" w:fill="8EAADB"/>
          </w:tcPr>
          <w:p>
            <w:pPr>
              <w:pStyle w:val="16"/>
              <w:spacing w:before="91"/>
              <w:ind w:right="710"/>
              <w:jc w:val="right"/>
              <w:rPr>
                <w:rFonts w:hint="default" w:ascii="Times New Roman" w:hAnsi="Times New Roman" w:cs="Times New Roman"/>
                <w:b/>
                <w:sz w:val="26"/>
                <w:szCs w:val="26"/>
              </w:rPr>
            </w:pPr>
            <w:r>
              <w:rPr>
                <w:rFonts w:hint="default" w:ascii="Times New Roman" w:hAnsi="Times New Roman" w:cs="Times New Roman"/>
                <w:b/>
                <w:sz w:val="26"/>
                <w:szCs w:val="26"/>
              </w:rPr>
              <w:t>MS03</w:t>
            </w:r>
          </w:p>
        </w:tc>
        <w:tc>
          <w:tcPr>
            <w:tcW w:w="6886" w:type="dxa"/>
          </w:tcPr>
          <w:p>
            <w:pPr>
              <w:pStyle w:val="16"/>
              <w:spacing w:before="91"/>
              <w:ind w:left="1148" w:right="1129"/>
              <w:jc w:val="center"/>
              <w:rPr>
                <w:rFonts w:hint="default" w:ascii="Times New Roman" w:hAnsi="Times New Roman" w:cs="Times New Roman"/>
                <w:b/>
                <w:sz w:val="26"/>
                <w:szCs w:val="26"/>
              </w:rPr>
            </w:pPr>
            <w:r>
              <w:rPr>
                <w:rFonts w:hint="default" w:ascii="Times New Roman" w:hAnsi="Times New Roman" w:cs="Times New Roman"/>
                <w:b/>
                <w:sz w:val="26"/>
                <w:szCs w:val="26"/>
              </w:rPr>
              <w:t>Your cart is empty ! Please select food !</w:t>
            </w:r>
          </w:p>
        </w:tc>
      </w:tr>
    </w:tbl>
    <w:p>
      <w:pPr>
        <w:pStyle w:val="7"/>
        <w:spacing w:before="10"/>
        <w:rPr>
          <w:rFonts w:hint="default" w:ascii="Times New Roman" w:hAnsi="Times New Roman" w:cs="Times New Roman"/>
          <w:b/>
          <w:sz w:val="26"/>
          <w:szCs w:val="26"/>
        </w:rPr>
      </w:pPr>
    </w:p>
    <w:p>
      <w:pPr>
        <w:pStyle w:val="4"/>
        <w:spacing w:before="93"/>
        <w:rPr>
          <w:rFonts w:hint="default" w:ascii="Times New Roman" w:hAnsi="Times New Roman" w:cs="Times New Roman"/>
          <w:sz w:val="26"/>
          <w:szCs w:val="26"/>
        </w:rPr>
      </w:pPr>
      <w:bookmarkStart w:id="60" w:name="_bookmark44"/>
      <w:bookmarkEnd w:id="60"/>
      <w:r>
        <w:rPr>
          <w:rFonts w:hint="default" w:ascii="Times New Roman" w:hAnsi="Times New Roman" w:cs="Times New Roman"/>
          <w:sz w:val="26"/>
          <w:szCs w:val="26"/>
        </w:rPr>
        <w:t>Activity Diagram</w:t>
      </w:r>
    </w:p>
    <w:p>
      <w:pPr>
        <w:pStyle w:val="7"/>
        <w:spacing w:before="9"/>
        <w:rPr>
          <w:rFonts w:hint="default" w:ascii="Times New Roman" w:hAnsi="Times New Roman" w:cs="Times New Roman"/>
          <w:b/>
          <w:sz w:val="26"/>
          <w:szCs w:val="26"/>
        </w:rPr>
      </w:pPr>
      <w:r>
        <w:rPr>
          <w:rFonts w:hint="default" w:ascii="Times New Roman" w:hAnsi="Times New Roman" w:cs="Times New Roman"/>
          <w:sz w:val="26"/>
          <w:szCs w:val="26"/>
        </w:rPr>
        <w:drawing>
          <wp:anchor distT="0" distB="0" distL="0" distR="0" simplePos="0" relativeHeight="251659264" behindDoc="0" locked="0" layoutInCell="1" allowOverlap="1">
            <wp:simplePos x="0" y="0"/>
            <wp:positionH relativeFrom="page">
              <wp:posOffset>914400</wp:posOffset>
            </wp:positionH>
            <wp:positionV relativeFrom="paragraph">
              <wp:posOffset>176530</wp:posOffset>
            </wp:positionV>
            <wp:extent cx="5925820" cy="5494655"/>
            <wp:effectExtent l="0" t="0" r="0" b="0"/>
            <wp:wrapTopAndBottom/>
            <wp:docPr id="45"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4.png"/>
                    <pic:cNvPicPr>
                      <a:picLocks noChangeAspect="1"/>
                    </pic:cNvPicPr>
                  </pic:nvPicPr>
                  <pic:blipFill>
                    <a:blip r:embed="rId29" cstate="print"/>
                    <a:stretch>
                      <a:fillRect/>
                    </a:stretch>
                  </pic:blipFill>
                  <pic:spPr>
                    <a:xfrm>
                      <a:off x="0" y="0"/>
                      <a:ext cx="5926136" cy="5494972"/>
                    </a:xfrm>
                    <a:prstGeom prst="rect">
                      <a:avLst/>
                    </a:prstGeom>
                  </pic:spPr>
                </pic:pic>
              </a:graphicData>
            </a:graphic>
          </wp:anchor>
        </w:drawing>
      </w:r>
    </w:p>
    <w:p>
      <w:pPr>
        <w:spacing w:after="0"/>
        <w:rPr>
          <w:rFonts w:hint="default" w:ascii="Times New Roman" w:hAnsi="Times New Roman" w:cs="Times New Roman"/>
          <w:sz w:val="26"/>
          <w:szCs w:val="26"/>
        </w:rPr>
        <w:sectPr>
          <w:pgSz w:w="12240" w:h="15840"/>
          <w:pgMar w:top="1060" w:right="580" w:bottom="1200" w:left="900" w:header="719" w:footer="1006" w:gutter="0"/>
          <w:cols w:space="720" w:num="1"/>
        </w:sectPr>
      </w:pPr>
    </w:p>
    <w:p>
      <w:pPr>
        <w:pStyle w:val="7"/>
        <w:rPr>
          <w:rFonts w:hint="default" w:ascii="Times New Roman" w:hAnsi="Times New Roman" w:cs="Times New Roman"/>
          <w:b/>
          <w:sz w:val="26"/>
          <w:szCs w:val="26"/>
        </w:rPr>
      </w:pPr>
    </w:p>
    <w:p>
      <w:pPr>
        <w:pStyle w:val="7"/>
        <w:spacing w:before="6"/>
        <w:rPr>
          <w:rFonts w:hint="default" w:ascii="Times New Roman" w:hAnsi="Times New Roman" w:cs="Times New Roman"/>
          <w:b/>
          <w:sz w:val="26"/>
          <w:szCs w:val="26"/>
        </w:rPr>
      </w:pPr>
    </w:p>
    <w:p>
      <w:pPr>
        <w:pStyle w:val="4"/>
        <w:rPr>
          <w:rFonts w:hint="default" w:ascii="Times New Roman" w:hAnsi="Times New Roman" w:cs="Times New Roman"/>
          <w:sz w:val="26"/>
          <w:szCs w:val="26"/>
        </w:rPr>
      </w:pPr>
      <w:r>
        <w:rPr>
          <w:rFonts w:hint="default" w:ascii="Times New Roman" w:hAnsi="Times New Roman" w:cs="Times New Roman"/>
          <w:sz w:val="26"/>
          <w:szCs w:val="26"/>
        </w:rPr>
        <w:drawing>
          <wp:anchor distT="0" distB="0" distL="0" distR="0" simplePos="0" relativeHeight="251659264" behindDoc="0" locked="0" layoutInCell="1" allowOverlap="1">
            <wp:simplePos x="0" y="0"/>
            <wp:positionH relativeFrom="page">
              <wp:posOffset>914400</wp:posOffset>
            </wp:positionH>
            <wp:positionV relativeFrom="paragraph">
              <wp:posOffset>311150</wp:posOffset>
            </wp:positionV>
            <wp:extent cx="5958205" cy="5199380"/>
            <wp:effectExtent l="0" t="0" r="0" b="0"/>
            <wp:wrapTopAndBottom/>
            <wp:docPr id="47"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5.png"/>
                    <pic:cNvPicPr>
                      <a:picLocks noChangeAspect="1"/>
                    </pic:cNvPicPr>
                  </pic:nvPicPr>
                  <pic:blipFill>
                    <a:blip r:embed="rId30" cstate="print"/>
                    <a:stretch>
                      <a:fillRect/>
                    </a:stretch>
                  </pic:blipFill>
                  <pic:spPr>
                    <a:xfrm>
                      <a:off x="0" y="0"/>
                      <a:ext cx="5958277" cy="5199602"/>
                    </a:xfrm>
                    <a:prstGeom prst="rect">
                      <a:avLst/>
                    </a:prstGeom>
                  </pic:spPr>
                </pic:pic>
              </a:graphicData>
            </a:graphic>
          </wp:anchor>
        </w:drawing>
      </w:r>
      <w:bookmarkStart w:id="61" w:name="_bookmark45"/>
      <w:bookmarkEnd w:id="61"/>
      <w:r>
        <w:rPr>
          <w:rFonts w:hint="default" w:ascii="Times New Roman" w:hAnsi="Times New Roman" w:cs="Times New Roman"/>
          <w:sz w:val="26"/>
          <w:szCs w:val="26"/>
        </w:rPr>
        <w:t>Sequence Diagram</w:t>
      </w:r>
    </w:p>
    <w:p>
      <w:pPr>
        <w:pStyle w:val="15"/>
        <w:numPr>
          <w:ilvl w:val="0"/>
          <w:numId w:val="1"/>
        </w:numPr>
        <w:tabs>
          <w:tab w:val="left" w:pos="901"/>
        </w:tabs>
        <w:spacing w:before="4" w:after="0" w:line="240" w:lineRule="auto"/>
        <w:ind w:left="900" w:right="0" w:hanging="361"/>
        <w:jc w:val="left"/>
        <w:rPr>
          <w:rFonts w:hint="default" w:ascii="Times New Roman" w:hAnsi="Times New Roman" w:cs="Times New Roman"/>
          <w:sz w:val="26"/>
          <w:szCs w:val="26"/>
        </w:rPr>
      </w:pPr>
      <w:bookmarkStart w:id="62" w:name="_bookmark46"/>
      <w:bookmarkEnd w:id="62"/>
      <w:bookmarkStart w:id="63" w:name="_bookmark46"/>
      <w:bookmarkEnd w:id="63"/>
      <w:r>
        <w:rPr>
          <w:rFonts w:hint="default" w:ascii="Times New Roman" w:hAnsi="Times New Roman" w:cs="Times New Roman"/>
          <w:color w:val="FF0000"/>
          <w:sz w:val="26"/>
          <w:szCs w:val="26"/>
        </w:rPr>
        <w:t>Thiết kế hệ</w:t>
      </w:r>
      <w:r>
        <w:rPr>
          <w:rFonts w:hint="default" w:ascii="Times New Roman" w:hAnsi="Times New Roman" w:cs="Times New Roman"/>
          <w:color w:val="FF0000"/>
          <w:spacing w:val="-4"/>
          <w:sz w:val="26"/>
          <w:szCs w:val="26"/>
        </w:rPr>
        <w:t xml:space="preserve"> </w:t>
      </w:r>
      <w:r>
        <w:rPr>
          <w:rFonts w:hint="default" w:ascii="Times New Roman" w:hAnsi="Times New Roman" w:cs="Times New Roman"/>
          <w:color w:val="FF0000"/>
          <w:sz w:val="26"/>
          <w:szCs w:val="26"/>
        </w:rPr>
        <w:t>thống</w:t>
      </w:r>
    </w:p>
    <w:p>
      <w:pPr>
        <w:pStyle w:val="15"/>
        <w:numPr>
          <w:ilvl w:val="1"/>
          <w:numId w:val="1"/>
        </w:numPr>
        <w:tabs>
          <w:tab w:val="left" w:pos="1260"/>
          <w:tab w:val="left" w:pos="1261"/>
        </w:tabs>
        <w:spacing w:before="1" w:after="0" w:line="240" w:lineRule="auto"/>
        <w:ind w:left="1261" w:right="0" w:hanging="721"/>
        <w:jc w:val="left"/>
        <w:rPr>
          <w:rFonts w:hint="default" w:ascii="Times New Roman" w:hAnsi="Times New Roman" w:cs="Times New Roman"/>
          <w:sz w:val="26"/>
          <w:szCs w:val="26"/>
        </w:rPr>
      </w:pPr>
      <w:bookmarkStart w:id="64" w:name="_bookmark47"/>
      <w:bookmarkEnd w:id="64"/>
      <w:bookmarkStart w:id="65" w:name="_bookmark47"/>
      <w:bookmarkEnd w:id="65"/>
      <w:r>
        <w:rPr>
          <w:rFonts w:hint="default" w:ascii="Times New Roman" w:hAnsi="Times New Roman" w:cs="Times New Roman"/>
          <w:color w:val="FF0000"/>
          <w:sz w:val="26"/>
          <w:szCs w:val="26"/>
        </w:rPr>
        <w:t>Kiến trúc hệ</w:t>
      </w:r>
      <w:r>
        <w:rPr>
          <w:rFonts w:hint="default" w:ascii="Times New Roman" w:hAnsi="Times New Roman" w:cs="Times New Roman"/>
          <w:color w:val="FF0000"/>
          <w:spacing w:val="2"/>
          <w:sz w:val="26"/>
          <w:szCs w:val="26"/>
        </w:rPr>
        <w:t xml:space="preserve"> </w:t>
      </w:r>
      <w:r>
        <w:rPr>
          <w:rFonts w:hint="default" w:ascii="Times New Roman" w:hAnsi="Times New Roman" w:cs="Times New Roman"/>
          <w:color w:val="FF0000"/>
          <w:sz w:val="26"/>
          <w:szCs w:val="26"/>
        </w:rPr>
        <w:t>thống</w:t>
      </w:r>
    </w:p>
    <w:p>
      <w:pPr>
        <w:pStyle w:val="7"/>
        <w:spacing w:before="47" w:line="276" w:lineRule="auto"/>
        <w:ind w:left="540" w:right="472"/>
        <w:rPr>
          <w:rFonts w:hint="default" w:ascii="Times New Roman" w:hAnsi="Times New Roman" w:cs="Times New Roman"/>
          <w:sz w:val="26"/>
          <w:szCs w:val="26"/>
        </w:rPr>
      </w:pPr>
      <w:r>
        <w:rPr>
          <w:rFonts w:hint="default" w:ascii="Times New Roman" w:hAnsi="Times New Roman" w:cs="Times New Roman"/>
          <w:sz w:val="26"/>
          <w:szCs w:val="26"/>
        </w:rPr>
        <w:t>Ngôn ngữ lập trình dùng để phát triển phần mềm, hệ thống H&amp;T Restaurant: Ngôn ngữ Java chạy trên nền tảng IDE Android Studio</w:t>
      </w:r>
    </w:p>
    <w:p>
      <w:pPr>
        <w:pStyle w:val="7"/>
        <w:spacing w:line="275" w:lineRule="exact"/>
        <w:ind w:left="540"/>
        <w:rPr>
          <w:rFonts w:hint="default" w:ascii="Times New Roman" w:hAnsi="Times New Roman" w:cs="Times New Roman"/>
          <w:sz w:val="26"/>
          <w:szCs w:val="26"/>
        </w:rPr>
      </w:pPr>
      <w:r>
        <w:rPr>
          <w:rFonts w:hint="default" w:ascii="Times New Roman" w:hAnsi="Times New Roman" w:cs="Times New Roman"/>
          <w:sz w:val="26"/>
          <w:szCs w:val="26"/>
        </w:rPr>
        <w:t>Sử dụng hệ quản trị cơ sở dữ liệu SQLite cho giỏ hàng</w:t>
      </w:r>
    </w:p>
    <w:p>
      <w:pPr>
        <w:pStyle w:val="7"/>
        <w:spacing w:before="45" w:line="276" w:lineRule="auto"/>
        <w:ind w:left="540" w:right="472"/>
        <w:rPr>
          <w:rFonts w:hint="default" w:ascii="Times New Roman" w:hAnsi="Times New Roman" w:cs="Times New Roman"/>
          <w:sz w:val="26"/>
          <w:szCs w:val="26"/>
        </w:rPr>
      </w:pPr>
      <w:r>
        <w:rPr>
          <w:rFonts w:hint="default" w:ascii="Times New Roman" w:hAnsi="Times New Roman" w:cs="Times New Roman"/>
          <w:sz w:val="26"/>
          <w:szCs w:val="26"/>
        </w:rPr>
        <w:t>Sử dụng Firebase Realtime Database cho việc lưu trữ thông tin khách hàng, thông tin menu, food,...</w:t>
      </w:r>
    </w:p>
    <w:p>
      <w:pPr>
        <w:spacing w:after="0" w:line="276" w:lineRule="auto"/>
        <w:rPr>
          <w:rFonts w:hint="default" w:ascii="Times New Roman" w:hAnsi="Times New Roman" w:cs="Times New Roman"/>
          <w:sz w:val="26"/>
          <w:szCs w:val="26"/>
        </w:rPr>
        <w:sectPr>
          <w:pgSz w:w="12240" w:h="15840"/>
          <w:pgMar w:top="1060" w:right="580" w:bottom="1200" w:left="900" w:header="719" w:footer="1006" w:gutter="0"/>
          <w:cols w:space="720" w:num="1"/>
        </w:sectPr>
      </w:pPr>
    </w:p>
    <w:p>
      <w:pPr>
        <w:pStyle w:val="7"/>
        <w:rPr>
          <w:rFonts w:hint="default" w:ascii="Times New Roman" w:hAnsi="Times New Roman" w:cs="Times New Roman"/>
          <w:sz w:val="26"/>
          <w:szCs w:val="26"/>
        </w:rPr>
      </w:pPr>
    </w:p>
    <w:p>
      <w:pPr>
        <w:pStyle w:val="7"/>
        <w:rPr>
          <w:rFonts w:hint="default" w:ascii="Times New Roman" w:hAnsi="Times New Roman" w:cs="Times New Roman"/>
          <w:sz w:val="26"/>
          <w:szCs w:val="26"/>
        </w:rPr>
      </w:pPr>
    </w:p>
    <w:p>
      <w:pPr>
        <w:pStyle w:val="7"/>
        <w:spacing w:before="10"/>
        <w:rPr>
          <w:rFonts w:hint="default" w:ascii="Times New Roman" w:hAnsi="Times New Roman" w:cs="Times New Roman"/>
          <w:sz w:val="26"/>
          <w:szCs w:val="26"/>
        </w:rPr>
      </w:pPr>
    </w:p>
    <w:p>
      <w:pPr>
        <w:pStyle w:val="7"/>
        <w:spacing w:before="93"/>
        <w:ind w:left="540"/>
        <w:jc w:val="both"/>
        <w:rPr>
          <w:rFonts w:hint="default" w:ascii="Times New Roman" w:hAnsi="Times New Roman" w:cs="Times New Roman"/>
          <w:sz w:val="26"/>
          <w:szCs w:val="26"/>
        </w:rPr>
      </w:pPr>
      <w:r>
        <w:rPr>
          <w:rFonts w:hint="default" w:ascii="Times New Roman" w:hAnsi="Times New Roman" w:cs="Times New Roman"/>
          <w:sz w:val="26"/>
          <w:szCs w:val="26"/>
        </w:rPr>
        <w:t>Sử dụng các thư viện:</w:t>
      </w:r>
    </w:p>
    <w:p>
      <w:pPr>
        <w:pStyle w:val="15"/>
        <w:numPr>
          <w:ilvl w:val="0"/>
          <w:numId w:val="13"/>
        </w:numPr>
        <w:tabs>
          <w:tab w:val="left" w:pos="1261"/>
        </w:tabs>
        <w:spacing w:before="43" w:after="0" w:line="256" w:lineRule="auto"/>
        <w:ind w:left="1261" w:right="5062" w:hanging="361"/>
        <w:jc w:val="both"/>
        <w:rPr>
          <w:rFonts w:hint="default" w:ascii="Times New Roman" w:hAnsi="Times New Roman" w:cs="Times New Roman"/>
          <w:sz w:val="26"/>
          <w:szCs w:val="26"/>
        </w:rPr>
      </w:pPr>
      <w:r>
        <w:rPr>
          <w:rFonts w:hint="default" w:ascii="Times New Roman" w:hAnsi="Times New Roman" w:cs="Times New Roman"/>
          <w:sz w:val="26"/>
          <w:szCs w:val="26"/>
        </w:rPr>
        <w:t>com.github.andremion:counterfab:1.2.2:</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"https://github.com/andremion/CounterFab" \h </w:instrText>
      </w:r>
      <w:r>
        <w:rPr>
          <w:rFonts w:hint="default" w:ascii="Times New Roman" w:hAnsi="Times New Roman" w:cs="Times New Roman"/>
          <w:sz w:val="26"/>
          <w:szCs w:val="26"/>
        </w:rPr>
        <w:fldChar w:fldCharType="separate"/>
      </w:r>
      <w:r>
        <w:rPr>
          <w:rFonts w:hint="default" w:ascii="Times New Roman" w:hAnsi="Times New Roman" w:cs="Times New Roman"/>
          <w:color w:val="1154CC"/>
          <w:sz w:val="26"/>
          <w:szCs w:val="26"/>
          <w:u w:val="single" w:color="1154CC"/>
        </w:rPr>
        <w:t xml:space="preserve"> https://github.com/andremion/CounterFab</w:t>
      </w:r>
      <w:r>
        <w:rPr>
          <w:rFonts w:hint="default" w:ascii="Times New Roman" w:hAnsi="Times New Roman" w:cs="Times New Roman"/>
          <w:color w:val="1154CC"/>
          <w:sz w:val="26"/>
          <w:szCs w:val="26"/>
          <w:u w:val="single" w:color="1154CC"/>
        </w:rPr>
        <w:fldChar w:fldCharType="end"/>
      </w:r>
    </w:p>
    <w:p>
      <w:pPr>
        <w:pStyle w:val="7"/>
        <w:spacing w:before="20" w:line="276" w:lineRule="auto"/>
        <w:ind w:left="1261" w:right="851"/>
        <w:jc w:val="both"/>
        <w:rPr>
          <w:rFonts w:hint="default" w:ascii="Times New Roman" w:hAnsi="Times New Roman" w:cs="Times New Roman"/>
          <w:sz w:val="26"/>
          <w:szCs w:val="26"/>
        </w:rPr>
      </w:pPr>
      <w:r>
        <w:rPr>
          <w:rFonts w:hint="default" w:ascii="Times New Roman" w:hAnsi="Times New Roman" w:cs="Times New Roman"/>
          <w:sz w:val="26"/>
          <w:szCs w:val="26"/>
        </w:rPr>
        <w:t>dùng để làm button thêm vào giỏ hàng với Floating Action Button có counter đếm số lượng món ăn có trong giỏ hàng.</w:t>
      </w:r>
    </w:p>
    <w:p>
      <w:pPr>
        <w:pStyle w:val="15"/>
        <w:numPr>
          <w:ilvl w:val="0"/>
          <w:numId w:val="13"/>
        </w:numPr>
        <w:tabs>
          <w:tab w:val="left" w:pos="1261"/>
        </w:tabs>
        <w:spacing w:before="1" w:after="0" w:line="256" w:lineRule="auto"/>
        <w:ind w:left="1261" w:right="6378" w:hanging="361"/>
        <w:jc w:val="both"/>
        <w:rPr>
          <w:rFonts w:hint="default" w:ascii="Times New Roman" w:hAnsi="Times New Roman" w:cs="Times New Roman"/>
          <w:sz w:val="26"/>
          <w:szCs w:val="26"/>
        </w:rPr>
      </w:pPr>
      <w:r>
        <w:rPr>
          <w:rFonts w:hint="default" w:ascii="Times New Roman" w:hAnsi="Times New Roman" w:cs="Times New Roman"/>
          <w:sz w:val="26"/>
          <w:szCs w:val="26"/>
        </w:rPr>
        <w:t>io.github.pilgr:paperdb:2.7.1</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"https://github.com/pilgr/Paper" \h </w:instrText>
      </w:r>
      <w:r>
        <w:rPr>
          <w:rFonts w:hint="default" w:ascii="Times New Roman" w:hAnsi="Times New Roman" w:cs="Times New Roman"/>
          <w:sz w:val="26"/>
          <w:szCs w:val="26"/>
        </w:rPr>
        <w:fldChar w:fldCharType="separate"/>
      </w:r>
      <w:r>
        <w:rPr>
          <w:rFonts w:hint="default" w:ascii="Times New Roman" w:hAnsi="Times New Roman" w:cs="Times New Roman"/>
          <w:color w:val="1154CC"/>
          <w:sz w:val="26"/>
          <w:szCs w:val="26"/>
          <w:u w:val="single" w:color="1154CC"/>
        </w:rPr>
        <w:t xml:space="preserve"> </w:t>
      </w:r>
      <w:r>
        <w:rPr>
          <w:rFonts w:hint="default" w:ascii="Times New Roman" w:hAnsi="Times New Roman" w:cs="Times New Roman"/>
          <w:color w:val="1154CC"/>
          <w:spacing w:val="-1"/>
          <w:sz w:val="26"/>
          <w:szCs w:val="26"/>
          <w:u w:val="single" w:color="1154CC"/>
        </w:rPr>
        <w:t>https://github.com/pilgr/Paper</w:t>
      </w:r>
      <w:r>
        <w:rPr>
          <w:rFonts w:hint="default" w:ascii="Times New Roman" w:hAnsi="Times New Roman" w:cs="Times New Roman"/>
          <w:color w:val="1154CC"/>
          <w:spacing w:val="-1"/>
          <w:sz w:val="26"/>
          <w:szCs w:val="26"/>
          <w:u w:val="single" w:color="1154CC"/>
        </w:rPr>
        <w:fldChar w:fldCharType="end"/>
      </w:r>
    </w:p>
    <w:p>
      <w:pPr>
        <w:pStyle w:val="7"/>
        <w:spacing w:before="25"/>
        <w:ind w:left="1261"/>
        <w:jc w:val="both"/>
        <w:rPr>
          <w:rFonts w:hint="default" w:ascii="Times New Roman" w:hAnsi="Times New Roman" w:cs="Times New Roman"/>
          <w:sz w:val="26"/>
          <w:szCs w:val="26"/>
        </w:rPr>
      </w:pPr>
      <w:r>
        <w:rPr>
          <w:rFonts w:hint="default" w:ascii="Times New Roman" w:hAnsi="Times New Roman" w:cs="Times New Roman"/>
          <w:sz w:val="26"/>
          <w:szCs w:val="26"/>
        </w:rPr>
        <w:t>để lưu thông tin đăng nhập khi người dùng chọn Remember me</w:t>
      </w:r>
    </w:p>
    <w:p>
      <w:pPr>
        <w:pStyle w:val="15"/>
        <w:numPr>
          <w:ilvl w:val="0"/>
          <w:numId w:val="13"/>
        </w:numPr>
        <w:tabs>
          <w:tab w:val="left" w:pos="1261"/>
        </w:tabs>
        <w:spacing w:before="43" w:after="0" w:line="256" w:lineRule="auto"/>
        <w:ind w:left="1261" w:right="5747" w:hanging="361"/>
        <w:jc w:val="both"/>
        <w:rPr>
          <w:rFonts w:hint="default" w:ascii="Times New Roman" w:hAnsi="Times New Roman" w:cs="Times New Roman"/>
          <w:sz w:val="26"/>
          <w:szCs w:val="26"/>
        </w:rPr>
      </w:pPr>
      <w:r>
        <w:rPr>
          <w:rFonts w:hint="default" w:ascii="Times New Roman" w:hAnsi="Times New Roman" w:cs="Times New Roman"/>
          <w:sz w:val="26"/>
          <w:szCs w:val="26"/>
        </w:rPr>
        <w:t>com.github.rey5137:material:1.3.1:</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"https://github.com/rey5137/material" \h </w:instrText>
      </w:r>
      <w:r>
        <w:rPr>
          <w:rFonts w:hint="default" w:ascii="Times New Roman" w:hAnsi="Times New Roman" w:cs="Times New Roman"/>
          <w:sz w:val="26"/>
          <w:szCs w:val="26"/>
        </w:rPr>
        <w:fldChar w:fldCharType="separate"/>
      </w:r>
      <w:r>
        <w:rPr>
          <w:rFonts w:hint="default" w:ascii="Times New Roman" w:hAnsi="Times New Roman" w:cs="Times New Roman"/>
          <w:color w:val="1154CC"/>
          <w:sz w:val="26"/>
          <w:szCs w:val="26"/>
          <w:u w:val="single" w:color="1154CC"/>
        </w:rPr>
        <w:t xml:space="preserve"> </w:t>
      </w:r>
      <w:r>
        <w:rPr>
          <w:rFonts w:hint="default" w:ascii="Times New Roman" w:hAnsi="Times New Roman" w:cs="Times New Roman"/>
          <w:color w:val="1154CC"/>
          <w:spacing w:val="-1"/>
          <w:sz w:val="26"/>
          <w:szCs w:val="26"/>
          <w:u w:val="single" w:color="1154CC"/>
        </w:rPr>
        <w:t>https://github.com/rey5137/material</w:t>
      </w:r>
      <w:r>
        <w:rPr>
          <w:rFonts w:hint="default" w:ascii="Times New Roman" w:hAnsi="Times New Roman" w:cs="Times New Roman"/>
          <w:color w:val="1154CC"/>
          <w:spacing w:val="-1"/>
          <w:sz w:val="26"/>
          <w:szCs w:val="26"/>
          <w:u w:val="single" w:color="1154CC"/>
        </w:rPr>
        <w:fldChar w:fldCharType="end"/>
      </w:r>
    </w:p>
    <w:p>
      <w:pPr>
        <w:pStyle w:val="7"/>
        <w:spacing w:before="20"/>
        <w:ind w:left="1261"/>
        <w:jc w:val="both"/>
        <w:rPr>
          <w:rFonts w:hint="default" w:ascii="Times New Roman" w:hAnsi="Times New Roman" w:cs="Times New Roman"/>
          <w:sz w:val="26"/>
          <w:szCs w:val="26"/>
        </w:rPr>
      </w:pPr>
      <w:r>
        <w:rPr>
          <w:rFonts w:hint="default" w:ascii="Times New Roman" w:hAnsi="Times New Roman" w:cs="Times New Roman"/>
          <w:sz w:val="26"/>
          <w:szCs w:val="26"/>
        </w:rPr>
        <w:t>dùng để design CheckBox Remember me</w:t>
      </w:r>
    </w:p>
    <w:p>
      <w:pPr>
        <w:pStyle w:val="15"/>
        <w:numPr>
          <w:ilvl w:val="0"/>
          <w:numId w:val="13"/>
        </w:numPr>
        <w:tabs>
          <w:tab w:val="left" w:pos="1261"/>
        </w:tabs>
        <w:spacing w:before="43" w:after="0" w:line="266" w:lineRule="auto"/>
        <w:ind w:left="1261" w:right="4842" w:hanging="361"/>
        <w:jc w:val="both"/>
        <w:rPr>
          <w:rFonts w:hint="default" w:ascii="Times New Roman" w:hAnsi="Times New Roman" w:cs="Times New Roman"/>
          <w:sz w:val="26"/>
          <w:szCs w:val="26"/>
        </w:rPr>
      </w:pPr>
      <w:r>
        <w:rPr>
          <w:rFonts w:hint="default" w:ascii="Times New Roman" w:hAnsi="Times New Roman" w:cs="Times New Roman"/>
          <w:sz w:val="26"/>
          <w:szCs w:val="26"/>
        </w:rPr>
        <w:t>com.github.mancj:MaterialSearchBar:0.8.5:</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"https://github.com/mancj/MaterialSearchBar" \h </w:instrText>
      </w:r>
      <w:r>
        <w:rPr>
          <w:rFonts w:hint="default" w:ascii="Times New Roman" w:hAnsi="Times New Roman" w:cs="Times New Roman"/>
          <w:sz w:val="26"/>
          <w:szCs w:val="26"/>
        </w:rPr>
        <w:fldChar w:fldCharType="separate"/>
      </w:r>
      <w:r>
        <w:rPr>
          <w:rFonts w:hint="default" w:ascii="Times New Roman" w:hAnsi="Times New Roman" w:cs="Times New Roman"/>
          <w:color w:val="1154CC"/>
          <w:sz w:val="26"/>
          <w:szCs w:val="26"/>
          <w:u w:val="single" w:color="1154CC"/>
        </w:rPr>
        <w:t xml:space="preserve"> </w:t>
      </w:r>
      <w:r>
        <w:rPr>
          <w:rFonts w:hint="default" w:ascii="Times New Roman" w:hAnsi="Times New Roman" w:cs="Times New Roman"/>
          <w:color w:val="1154CC"/>
          <w:spacing w:val="-1"/>
          <w:sz w:val="26"/>
          <w:szCs w:val="26"/>
          <w:u w:val="single" w:color="1154CC"/>
        </w:rPr>
        <w:t>https://github.com/mancj/MaterialSearchBar</w:t>
      </w:r>
      <w:r>
        <w:rPr>
          <w:rFonts w:hint="default" w:ascii="Times New Roman" w:hAnsi="Times New Roman" w:cs="Times New Roman"/>
          <w:color w:val="1154CC"/>
          <w:spacing w:val="-1"/>
          <w:sz w:val="26"/>
          <w:szCs w:val="26"/>
          <w:u w:val="single" w:color="1154CC"/>
        </w:rPr>
        <w:fldChar w:fldCharType="end"/>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dùng để design Search</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Bar</w:t>
      </w:r>
    </w:p>
    <w:p>
      <w:pPr>
        <w:pStyle w:val="15"/>
        <w:numPr>
          <w:ilvl w:val="0"/>
          <w:numId w:val="13"/>
        </w:numPr>
        <w:tabs>
          <w:tab w:val="left" w:pos="1261"/>
        </w:tabs>
        <w:spacing w:before="10" w:after="0" w:line="266" w:lineRule="auto"/>
        <w:ind w:left="1261" w:right="3607" w:hanging="361"/>
        <w:jc w:val="left"/>
        <w:rPr>
          <w:rFonts w:hint="default" w:ascii="Times New Roman" w:hAnsi="Times New Roman" w:cs="Times New Roman"/>
          <w:sz w:val="26"/>
          <w:szCs w:val="26"/>
        </w:rPr>
      </w:pPr>
      <w:r>
        <w:rPr>
          <w:rFonts w:hint="default" w:ascii="Times New Roman" w:hAnsi="Times New Roman" w:cs="Times New Roman"/>
          <w:spacing w:val="-1"/>
          <w:sz w:val="26"/>
          <w:szCs w:val="26"/>
        </w:rPr>
        <w:t>com.readystatesoftware.sqliteasset:sqliteassethelper:+:</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"https://github.com/jgilfelt/android-sqlite-asset-helper" \h </w:instrText>
      </w:r>
      <w:r>
        <w:rPr>
          <w:rFonts w:hint="default" w:ascii="Times New Roman" w:hAnsi="Times New Roman" w:cs="Times New Roman"/>
          <w:sz w:val="26"/>
          <w:szCs w:val="26"/>
        </w:rPr>
        <w:fldChar w:fldCharType="separate"/>
      </w:r>
      <w:r>
        <w:rPr>
          <w:rFonts w:hint="default" w:ascii="Times New Roman" w:hAnsi="Times New Roman" w:cs="Times New Roman"/>
          <w:color w:val="1154CC"/>
          <w:spacing w:val="-1"/>
          <w:sz w:val="26"/>
          <w:szCs w:val="26"/>
          <w:u w:val="single" w:color="1154CC"/>
        </w:rPr>
        <w:t xml:space="preserve"> </w:t>
      </w:r>
      <w:r>
        <w:rPr>
          <w:rFonts w:hint="default" w:ascii="Times New Roman" w:hAnsi="Times New Roman" w:cs="Times New Roman"/>
          <w:color w:val="1154CC"/>
          <w:sz w:val="26"/>
          <w:szCs w:val="26"/>
          <w:u w:val="single" w:color="1154CC"/>
        </w:rPr>
        <w:t>https://github.com/jgilfelt/android-sqlite-asset-helper</w:t>
      </w:r>
      <w:r>
        <w:rPr>
          <w:rFonts w:hint="default" w:ascii="Times New Roman" w:hAnsi="Times New Roman" w:cs="Times New Roman"/>
          <w:color w:val="1154CC"/>
          <w:sz w:val="26"/>
          <w:szCs w:val="26"/>
          <w:u w:val="single" w:color="1154CC"/>
        </w:rPr>
        <w:fldChar w:fldCharType="end"/>
      </w:r>
      <w:r>
        <w:rPr>
          <w:rFonts w:hint="default" w:ascii="Times New Roman" w:hAnsi="Times New Roman" w:cs="Times New Roman"/>
          <w:sz w:val="26"/>
          <w:szCs w:val="26"/>
        </w:rPr>
        <w:t xml:space="preserve"> dùng để thao tác dữ liệu với</w:t>
      </w:r>
      <w:r>
        <w:rPr>
          <w:rFonts w:hint="default" w:ascii="Times New Roman" w:hAnsi="Times New Roman" w:cs="Times New Roman"/>
          <w:spacing w:val="-2"/>
          <w:sz w:val="26"/>
          <w:szCs w:val="26"/>
        </w:rPr>
        <w:t xml:space="preserve"> </w:t>
      </w:r>
      <w:r>
        <w:rPr>
          <w:rFonts w:hint="default" w:ascii="Times New Roman" w:hAnsi="Times New Roman" w:cs="Times New Roman"/>
          <w:sz w:val="26"/>
          <w:szCs w:val="26"/>
        </w:rPr>
        <w:t>sqlite</w:t>
      </w:r>
    </w:p>
    <w:p>
      <w:pPr>
        <w:pStyle w:val="15"/>
        <w:numPr>
          <w:ilvl w:val="0"/>
          <w:numId w:val="13"/>
        </w:numPr>
        <w:tabs>
          <w:tab w:val="left" w:pos="1261"/>
        </w:tabs>
        <w:spacing w:before="13" w:after="0" w:line="266" w:lineRule="auto"/>
        <w:ind w:left="1261" w:right="4044" w:hanging="361"/>
        <w:jc w:val="left"/>
        <w:rPr>
          <w:rFonts w:hint="default" w:ascii="Times New Roman" w:hAnsi="Times New Roman" w:cs="Times New Roman"/>
          <w:sz w:val="26"/>
          <w:szCs w:val="26"/>
        </w:rPr>
      </w:pPr>
      <w:r>
        <w:rPr>
          <w:rFonts w:hint="default" w:ascii="Times New Roman" w:hAnsi="Times New Roman" w:cs="Times New Roman"/>
          <w:sz w:val="26"/>
          <w:szCs w:val="26"/>
        </w:rPr>
        <w:t>com.cepheuen.elegant-number-button:lib:1.0.3:</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"https://github.com/ashik94vc/ElegantNumberButton" \h </w:instrText>
      </w:r>
      <w:r>
        <w:rPr>
          <w:rFonts w:hint="default" w:ascii="Times New Roman" w:hAnsi="Times New Roman" w:cs="Times New Roman"/>
          <w:sz w:val="26"/>
          <w:szCs w:val="26"/>
        </w:rPr>
        <w:fldChar w:fldCharType="separate"/>
      </w:r>
      <w:r>
        <w:rPr>
          <w:rFonts w:hint="default" w:ascii="Times New Roman" w:hAnsi="Times New Roman" w:cs="Times New Roman"/>
          <w:color w:val="1154CC"/>
          <w:sz w:val="26"/>
          <w:szCs w:val="26"/>
          <w:u w:val="single" w:color="1154CC"/>
        </w:rPr>
        <w:t xml:space="preserve"> </w:t>
      </w:r>
      <w:r>
        <w:rPr>
          <w:rFonts w:hint="default" w:ascii="Times New Roman" w:hAnsi="Times New Roman" w:cs="Times New Roman"/>
          <w:color w:val="1154CC"/>
          <w:spacing w:val="-1"/>
          <w:sz w:val="26"/>
          <w:szCs w:val="26"/>
          <w:u w:val="single" w:color="1154CC"/>
        </w:rPr>
        <w:t>https://github.com/ashik94vc/ElegantNumberButton</w:t>
      </w:r>
      <w:r>
        <w:rPr>
          <w:rFonts w:hint="default" w:ascii="Times New Roman" w:hAnsi="Times New Roman" w:cs="Times New Roman"/>
          <w:color w:val="1154CC"/>
          <w:spacing w:val="-1"/>
          <w:sz w:val="26"/>
          <w:szCs w:val="26"/>
          <w:u w:val="single" w:color="1154CC"/>
        </w:rPr>
        <w:fldChar w:fldCharType="end"/>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dùng để thêm số lượng món ăn trong giỏ</w:t>
      </w:r>
      <w:r>
        <w:rPr>
          <w:rFonts w:hint="default" w:ascii="Times New Roman" w:hAnsi="Times New Roman" w:cs="Times New Roman"/>
          <w:spacing w:val="-11"/>
          <w:sz w:val="26"/>
          <w:szCs w:val="26"/>
        </w:rPr>
        <w:t xml:space="preserve"> </w:t>
      </w:r>
      <w:r>
        <w:rPr>
          <w:rFonts w:hint="default" w:ascii="Times New Roman" w:hAnsi="Times New Roman" w:cs="Times New Roman"/>
          <w:sz w:val="26"/>
          <w:szCs w:val="26"/>
        </w:rPr>
        <w:t>hàng</w:t>
      </w:r>
    </w:p>
    <w:p>
      <w:pPr>
        <w:pStyle w:val="15"/>
        <w:numPr>
          <w:ilvl w:val="0"/>
          <w:numId w:val="13"/>
        </w:numPr>
        <w:tabs>
          <w:tab w:val="left" w:pos="1261"/>
        </w:tabs>
        <w:spacing w:before="9" w:after="0" w:line="240" w:lineRule="auto"/>
        <w:ind w:left="1261" w:right="0" w:hanging="361"/>
        <w:jc w:val="left"/>
        <w:rPr>
          <w:rFonts w:hint="default" w:ascii="Times New Roman" w:hAnsi="Times New Roman" w:cs="Times New Roman"/>
          <w:sz w:val="26"/>
          <w:szCs w:val="26"/>
        </w:rPr>
      </w:pPr>
      <w:r>
        <w:rPr>
          <w:rFonts w:hint="default" w:ascii="Times New Roman" w:hAnsi="Times New Roman" w:cs="Times New Roman"/>
          <w:sz w:val="26"/>
          <w:szCs w:val="26"/>
        </w:rPr>
        <w:t>com.google.firebase:firebase-core:19.0.0</w:t>
      </w:r>
    </w:p>
    <w:p>
      <w:pPr>
        <w:pStyle w:val="15"/>
        <w:numPr>
          <w:ilvl w:val="0"/>
          <w:numId w:val="13"/>
        </w:numPr>
        <w:tabs>
          <w:tab w:val="left" w:pos="1261"/>
        </w:tabs>
        <w:spacing w:before="23" w:after="0" w:line="259" w:lineRule="auto"/>
        <w:ind w:left="1261" w:right="4549" w:hanging="361"/>
        <w:jc w:val="left"/>
        <w:rPr>
          <w:rFonts w:hint="default" w:ascii="Times New Roman" w:hAnsi="Times New Roman" w:cs="Times New Roman"/>
          <w:sz w:val="26"/>
          <w:szCs w:val="26"/>
        </w:rPr>
      </w:pPr>
      <w:r>
        <w:rPr>
          <w:rFonts w:hint="default" w:ascii="Times New Roman" w:hAnsi="Times New Roman" w:cs="Times New Roman"/>
          <w:spacing w:val="-1"/>
          <w:sz w:val="26"/>
          <w:szCs w:val="26"/>
        </w:rPr>
        <w:t xml:space="preserve">com.google.firebase:firebase-database:20.0.0: </w:t>
      </w:r>
      <w:r>
        <w:rPr>
          <w:rFonts w:hint="default" w:ascii="Times New Roman" w:hAnsi="Times New Roman" w:cs="Times New Roman"/>
          <w:sz w:val="26"/>
          <w:szCs w:val="26"/>
        </w:rPr>
        <w:t>dùng để thao tác với</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Firebase</w:t>
      </w:r>
    </w:p>
    <w:p>
      <w:pPr>
        <w:pStyle w:val="7"/>
        <w:spacing w:before="20"/>
        <w:ind w:left="1261"/>
        <w:rPr>
          <w:rFonts w:hint="default" w:ascii="Times New Roman" w:hAnsi="Times New Roman" w:cs="Times New Roman"/>
          <w:sz w:val="26"/>
          <w:szCs w:val="26"/>
        </w:rPr>
      </w:pPr>
      <w:r>
        <w:rPr>
          <w:rFonts w:hint="default" w:ascii="Times New Roman" w:hAnsi="Times New Roman" w:cs="Times New Roman"/>
          <w:sz w:val="26"/>
          <w:szCs w:val="26"/>
        </w:rPr>
        <w:t>/*info.hoang8f:fbutton:1.0.5'*/</w:t>
      </w:r>
    </w:p>
    <w:p>
      <w:pPr>
        <w:pStyle w:val="15"/>
        <w:numPr>
          <w:ilvl w:val="0"/>
          <w:numId w:val="13"/>
        </w:numPr>
        <w:tabs>
          <w:tab w:val="left" w:pos="1261"/>
        </w:tabs>
        <w:spacing w:before="43" w:after="0" w:line="266" w:lineRule="auto"/>
        <w:ind w:left="1261" w:right="4332" w:hanging="361"/>
        <w:jc w:val="left"/>
        <w:rPr>
          <w:rFonts w:hint="default" w:ascii="Times New Roman" w:hAnsi="Times New Roman" w:cs="Times New Roman"/>
          <w:sz w:val="26"/>
          <w:szCs w:val="26"/>
        </w:rPr>
      </w:pPr>
      <w:r>
        <w:rPr>
          <w:rFonts w:hint="default" w:ascii="Times New Roman" w:hAnsi="Times New Roman" w:cs="Times New Roman"/>
          <w:spacing w:val="-1"/>
          <w:sz w:val="26"/>
          <w:szCs w:val="26"/>
        </w:rPr>
        <w:t>com.github.jd-alexander:android-flat-button:v1.1:</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"https://github.com/hoang8f/android-flat-button" \h </w:instrText>
      </w:r>
      <w:r>
        <w:rPr>
          <w:rFonts w:hint="default" w:ascii="Times New Roman" w:hAnsi="Times New Roman" w:cs="Times New Roman"/>
          <w:sz w:val="26"/>
          <w:szCs w:val="26"/>
        </w:rPr>
        <w:fldChar w:fldCharType="separate"/>
      </w:r>
      <w:r>
        <w:rPr>
          <w:rFonts w:hint="default" w:ascii="Times New Roman" w:hAnsi="Times New Roman" w:cs="Times New Roman"/>
          <w:color w:val="1154CC"/>
          <w:spacing w:val="-1"/>
          <w:sz w:val="26"/>
          <w:szCs w:val="26"/>
          <w:u w:val="single" w:color="1154CC"/>
        </w:rPr>
        <w:t xml:space="preserve"> </w:t>
      </w:r>
      <w:r>
        <w:rPr>
          <w:rFonts w:hint="default" w:ascii="Times New Roman" w:hAnsi="Times New Roman" w:cs="Times New Roman"/>
          <w:color w:val="1154CC"/>
          <w:sz w:val="26"/>
          <w:szCs w:val="26"/>
          <w:u w:val="single" w:color="1154CC"/>
        </w:rPr>
        <w:t>https://github.com/hoang8f/android-flat-button</w:t>
      </w:r>
      <w:r>
        <w:rPr>
          <w:rFonts w:hint="default" w:ascii="Times New Roman" w:hAnsi="Times New Roman" w:cs="Times New Roman"/>
          <w:color w:val="1154CC"/>
          <w:sz w:val="26"/>
          <w:szCs w:val="26"/>
          <w:u w:val="single" w:color="1154CC"/>
        </w:rPr>
        <w:fldChar w:fldCharType="end"/>
      </w:r>
      <w:r>
        <w:rPr>
          <w:rFonts w:hint="default" w:ascii="Times New Roman" w:hAnsi="Times New Roman" w:cs="Times New Roman"/>
          <w:sz w:val="26"/>
          <w:szCs w:val="26"/>
        </w:rPr>
        <w:t xml:space="preserve"> dùng để tạo nút Sign In, Sign</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rPr>
        <w:t>Up</w:t>
      </w:r>
    </w:p>
    <w:p>
      <w:pPr>
        <w:pStyle w:val="15"/>
        <w:numPr>
          <w:ilvl w:val="0"/>
          <w:numId w:val="13"/>
        </w:numPr>
        <w:tabs>
          <w:tab w:val="left" w:pos="1261"/>
        </w:tabs>
        <w:spacing w:before="9" w:after="0" w:line="268" w:lineRule="auto"/>
        <w:ind w:left="1261" w:right="4514" w:hanging="361"/>
        <w:jc w:val="left"/>
        <w:rPr>
          <w:rFonts w:hint="default" w:ascii="Times New Roman" w:hAnsi="Times New Roman" w:cs="Times New Roman"/>
          <w:sz w:val="26"/>
          <w:szCs w:val="26"/>
        </w:rPr>
      </w:pPr>
      <w:r>
        <w:rPr>
          <w:rFonts w:hint="default" w:ascii="Times New Roman" w:hAnsi="Times New Roman" w:cs="Times New Roman"/>
          <w:sz w:val="26"/>
          <w:szCs w:val="26"/>
        </w:rPr>
        <w:t>com.rengwuxian.materialedittext:library:2.1.4:</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"https://github.com/rengwuxian/MaterialEditText" \h </w:instrText>
      </w:r>
      <w:r>
        <w:rPr>
          <w:rFonts w:hint="default" w:ascii="Times New Roman" w:hAnsi="Times New Roman" w:cs="Times New Roman"/>
          <w:sz w:val="26"/>
          <w:szCs w:val="26"/>
        </w:rPr>
        <w:fldChar w:fldCharType="separate"/>
      </w:r>
      <w:r>
        <w:rPr>
          <w:rFonts w:hint="default" w:ascii="Times New Roman" w:hAnsi="Times New Roman" w:cs="Times New Roman"/>
          <w:color w:val="1154CC"/>
          <w:sz w:val="26"/>
          <w:szCs w:val="26"/>
          <w:u w:val="single" w:color="1154CC"/>
        </w:rPr>
        <w:t xml:space="preserve"> </w:t>
      </w:r>
      <w:r>
        <w:rPr>
          <w:rFonts w:hint="default" w:ascii="Times New Roman" w:hAnsi="Times New Roman" w:cs="Times New Roman"/>
          <w:color w:val="1154CC"/>
          <w:spacing w:val="-1"/>
          <w:sz w:val="26"/>
          <w:szCs w:val="26"/>
          <w:u w:val="single" w:color="1154CC"/>
        </w:rPr>
        <w:t>https://github.com/rengwuxian/MaterialEditText</w:t>
      </w:r>
      <w:r>
        <w:rPr>
          <w:rFonts w:hint="default" w:ascii="Times New Roman" w:hAnsi="Times New Roman" w:cs="Times New Roman"/>
          <w:color w:val="1154CC"/>
          <w:spacing w:val="-1"/>
          <w:sz w:val="26"/>
          <w:szCs w:val="26"/>
          <w:u w:val="single" w:color="1154CC"/>
        </w:rPr>
        <w:fldChar w:fldCharType="end"/>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Dùng để tạo EditText Sign In, Sign</w:t>
      </w:r>
      <w:r>
        <w:rPr>
          <w:rFonts w:hint="default" w:ascii="Times New Roman" w:hAnsi="Times New Roman" w:cs="Times New Roman"/>
          <w:spacing w:val="-6"/>
          <w:sz w:val="26"/>
          <w:szCs w:val="26"/>
        </w:rPr>
        <w:t xml:space="preserve"> </w:t>
      </w:r>
      <w:r>
        <w:rPr>
          <w:rFonts w:hint="default" w:ascii="Times New Roman" w:hAnsi="Times New Roman" w:cs="Times New Roman"/>
          <w:sz w:val="26"/>
          <w:szCs w:val="26"/>
        </w:rPr>
        <w:t>Up</w:t>
      </w:r>
    </w:p>
    <w:p>
      <w:pPr>
        <w:spacing w:after="0" w:line="268" w:lineRule="auto"/>
        <w:jc w:val="left"/>
        <w:rPr>
          <w:rFonts w:hint="default" w:ascii="Times New Roman" w:hAnsi="Times New Roman" w:cs="Times New Roman"/>
          <w:sz w:val="26"/>
          <w:szCs w:val="26"/>
        </w:rPr>
        <w:sectPr>
          <w:pgSz w:w="12240" w:h="15840"/>
          <w:pgMar w:top="1060" w:right="580" w:bottom="1200" w:left="900" w:header="719" w:footer="1006" w:gutter="0"/>
          <w:cols w:space="720" w:num="1"/>
        </w:sectPr>
      </w:pPr>
    </w:p>
    <w:p>
      <w:pPr>
        <w:pStyle w:val="7"/>
        <w:rPr>
          <w:rFonts w:hint="default" w:ascii="Times New Roman" w:hAnsi="Times New Roman" w:cs="Times New Roman"/>
          <w:sz w:val="26"/>
          <w:szCs w:val="26"/>
        </w:rPr>
      </w:pPr>
    </w:p>
    <w:p>
      <w:pPr>
        <w:pStyle w:val="7"/>
        <w:spacing w:before="3"/>
        <w:rPr>
          <w:rFonts w:hint="default" w:ascii="Times New Roman" w:hAnsi="Times New Roman" w:cs="Times New Roman"/>
          <w:sz w:val="26"/>
          <w:szCs w:val="26"/>
        </w:rPr>
      </w:pPr>
    </w:p>
    <w:p>
      <w:pPr>
        <w:pStyle w:val="3"/>
        <w:numPr>
          <w:ilvl w:val="1"/>
          <w:numId w:val="1"/>
        </w:numPr>
        <w:tabs>
          <w:tab w:val="left" w:pos="1260"/>
          <w:tab w:val="left" w:pos="1261"/>
        </w:tabs>
        <w:spacing w:before="89" w:after="0" w:line="240" w:lineRule="auto"/>
        <w:ind w:left="1261" w:right="0" w:hanging="721"/>
        <w:jc w:val="left"/>
        <w:rPr>
          <w:rFonts w:hint="default" w:ascii="Times New Roman" w:hAnsi="Times New Roman" w:cs="Times New Roman"/>
          <w:sz w:val="26"/>
          <w:szCs w:val="26"/>
        </w:rPr>
      </w:pPr>
      <w:bookmarkStart w:id="66" w:name="_bookmark48"/>
      <w:bookmarkEnd w:id="66"/>
      <w:bookmarkStart w:id="67" w:name="_bookmark48"/>
      <w:bookmarkEnd w:id="67"/>
      <w:r>
        <w:rPr>
          <w:rFonts w:hint="default" w:ascii="Times New Roman" w:hAnsi="Times New Roman" w:cs="Times New Roman"/>
          <w:color w:val="FF0000"/>
          <w:sz w:val="26"/>
          <w:szCs w:val="26"/>
        </w:rPr>
        <w:t>Thiết kế dữ</w:t>
      </w:r>
      <w:r>
        <w:rPr>
          <w:rFonts w:hint="default" w:ascii="Times New Roman" w:hAnsi="Times New Roman" w:cs="Times New Roman"/>
          <w:color w:val="FF0000"/>
          <w:spacing w:val="-2"/>
          <w:sz w:val="26"/>
          <w:szCs w:val="26"/>
        </w:rPr>
        <w:t xml:space="preserve"> </w:t>
      </w:r>
      <w:r>
        <w:rPr>
          <w:rFonts w:hint="default" w:ascii="Times New Roman" w:hAnsi="Times New Roman" w:cs="Times New Roman"/>
          <w:color w:val="FF0000"/>
          <w:sz w:val="26"/>
          <w:szCs w:val="26"/>
        </w:rPr>
        <w:t>liệu</w:t>
      </w:r>
    </w:p>
    <w:p>
      <w:pPr>
        <w:pStyle w:val="7"/>
        <w:spacing w:before="11"/>
        <w:rPr>
          <w:rFonts w:hint="default" w:ascii="Times New Roman" w:hAnsi="Times New Roman" w:cs="Times New Roman"/>
          <w:sz w:val="26"/>
          <w:szCs w:val="26"/>
        </w:rPr>
      </w:pPr>
    </w:p>
    <w:p>
      <w:pPr>
        <w:pStyle w:val="15"/>
        <w:numPr>
          <w:ilvl w:val="2"/>
          <w:numId w:val="1"/>
        </w:numPr>
        <w:tabs>
          <w:tab w:val="left" w:pos="1261"/>
        </w:tabs>
        <w:spacing w:before="0" w:after="0" w:line="240" w:lineRule="auto"/>
        <w:ind w:left="1261" w:right="0" w:hanging="721"/>
        <w:jc w:val="left"/>
        <w:rPr>
          <w:rFonts w:hint="default" w:ascii="Times New Roman" w:hAnsi="Times New Roman" w:cs="Times New Roman"/>
          <w:color w:val="FF0000"/>
          <w:sz w:val="26"/>
          <w:szCs w:val="26"/>
        </w:rPr>
      </w:pPr>
      <w:bookmarkStart w:id="68" w:name="_bookmark49"/>
      <w:bookmarkEnd w:id="68"/>
      <w:bookmarkStart w:id="69" w:name="_bookmark49"/>
      <w:bookmarkEnd w:id="69"/>
      <w:r>
        <w:rPr>
          <w:rFonts w:hint="default" w:ascii="Times New Roman" w:hAnsi="Times New Roman" w:cs="Times New Roman"/>
          <w:color w:val="FF0000"/>
          <w:sz w:val="26"/>
          <w:szCs w:val="26"/>
        </w:rPr>
        <w:t>Sơ đồ ERD</w:t>
      </w:r>
    </w:p>
    <w:p>
      <w:pPr>
        <w:pStyle w:val="7"/>
        <w:spacing w:before="11"/>
        <w:rPr>
          <w:rFonts w:hint="default" w:ascii="Times New Roman" w:hAnsi="Times New Roman" w:cs="Times New Roman"/>
          <w:sz w:val="26"/>
          <w:szCs w:val="26"/>
        </w:rPr>
      </w:pPr>
      <w:r>
        <w:rPr>
          <w:rFonts w:hint="default" w:ascii="Times New Roman" w:hAnsi="Times New Roman" w:cs="Times New Roman"/>
          <w:sz w:val="26"/>
          <w:szCs w:val="26"/>
        </w:rPr>
        <w:drawing>
          <wp:anchor distT="0" distB="0" distL="0" distR="0" simplePos="0" relativeHeight="251659264" behindDoc="0" locked="0" layoutInCell="1" allowOverlap="1">
            <wp:simplePos x="0" y="0"/>
            <wp:positionH relativeFrom="page">
              <wp:posOffset>1143000</wp:posOffset>
            </wp:positionH>
            <wp:positionV relativeFrom="paragraph">
              <wp:posOffset>177800</wp:posOffset>
            </wp:positionV>
            <wp:extent cx="5866765" cy="4712335"/>
            <wp:effectExtent l="0" t="0" r="0" b="0"/>
            <wp:wrapTopAndBottom/>
            <wp:docPr id="49"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6.png"/>
                    <pic:cNvPicPr>
                      <a:picLocks noChangeAspect="1"/>
                    </pic:cNvPicPr>
                  </pic:nvPicPr>
                  <pic:blipFill>
                    <a:blip r:embed="rId31" cstate="print"/>
                    <a:stretch>
                      <a:fillRect/>
                    </a:stretch>
                  </pic:blipFill>
                  <pic:spPr>
                    <a:xfrm>
                      <a:off x="0" y="0"/>
                      <a:ext cx="5866605" cy="4712589"/>
                    </a:xfrm>
                    <a:prstGeom prst="rect">
                      <a:avLst/>
                    </a:prstGeom>
                  </pic:spPr>
                </pic:pic>
              </a:graphicData>
            </a:graphic>
          </wp:anchor>
        </w:drawing>
      </w:r>
    </w:p>
    <w:p>
      <w:pPr>
        <w:spacing w:after="0"/>
        <w:rPr>
          <w:rFonts w:hint="default" w:ascii="Times New Roman" w:hAnsi="Times New Roman" w:cs="Times New Roman"/>
          <w:sz w:val="26"/>
          <w:szCs w:val="26"/>
        </w:rPr>
        <w:sectPr>
          <w:pgSz w:w="12240" w:h="15840"/>
          <w:pgMar w:top="1060" w:right="580" w:bottom="1200" w:left="900" w:header="719" w:footer="1006" w:gutter="0"/>
          <w:cols w:space="720" w:num="1"/>
        </w:sectPr>
      </w:pPr>
    </w:p>
    <w:p>
      <w:pPr>
        <w:pStyle w:val="7"/>
        <w:rPr>
          <w:rFonts w:hint="default" w:ascii="Times New Roman" w:hAnsi="Times New Roman" w:cs="Times New Roman"/>
          <w:sz w:val="26"/>
          <w:szCs w:val="26"/>
        </w:rPr>
      </w:pPr>
    </w:p>
    <w:p>
      <w:pPr>
        <w:pStyle w:val="7"/>
        <w:spacing w:before="11"/>
        <w:rPr>
          <w:rFonts w:hint="default" w:ascii="Times New Roman" w:hAnsi="Times New Roman" w:cs="Times New Roman"/>
          <w:sz w:val="26"/>
          <w:szCs w:val="26"/>
        </w:rPr>
      </w:pPr>
    </w:p>
    <w:p>
      <w:pPr>
        <w:pStyle w:val="15"/>
        <w:numPr>
          <w:ilvl w:val="2"/>
          <w:numId w:val="1"/>
        </w:numPr>
        <w:tabs>
          <w:tab w:val="left" w:pos="1261"/>
        </w:tabs>
        <w:spacing w:before="92" w:after="0" w:line="240" w:lineRule="auto"/>
        <w:ind w:left="1261" w:right="0" w:hanging="721"/>
        <w:jc w:val="left"/>
        <w:rPr>
          <w:rFonts w:hint="default" w:ascii="Times New Roman" w:hAnsi="Times New Roman" w:cs="Times New Roman"/>
          <w:color w:val="FF0000"/>
          <w:sz w:val="26"/>
          <w:szCs w:val="26"/>
        </w:rPr>
      </w:pPr>
      <w:bookmarkStart w:id="70" w:name="_bookmark50"/>
      <w:bookmarkEnd w:id="70"/>
      <w:bookmarkStart w:id="71" w:name="_bookmark50"/>
      <w:bookmarkEnd w:id="71"/>
      <w:r>
        <w:rPr>
          <w:rFonts w:hint="default" w:ascii="Times New Roman" w:hAnsi="Times New Roman" w:cs="Times New Roman"/>
          <w:color w:val="FF0000"/>
          <w:sz w:val="26"/>
          <w:szCs w:val="26"/>
        </w:rPr>
        <w:t>Class diagram</w:t>
      </w:r>
    </w:p>
    <w:p>
      <w:pPr>
        <w:pStyle w:val="7"/>
        <w:rPr>
          <w:rFonts w:hint="default" w:ascii="Times New Roman" w:hAnsi="Times New Roman" w:cs="Times New Roman"/>
          <w:sz w:val="26"/>
          <w:szCs w:val="26"/>
        </w:rPr>
      </w:pPr>
    </w:p>
    <w:p>
      <w:pPr>
        <w:pStyle w:val="7"/>
        <w:spacing w:before="9"/>
        <w:rPr>
          <w:rFonts w:hint="default" w:ascii="Times New Roman" w:hAnsi="Times New Roman" w:cs="Times New Roman"/>
          <w:sz w:val="26"/>
          <w:szCs w:val="26"/>
        </w:rPr>
      </w:pPr>
      <w:r>
        <w:rPr>
          <w:rFonts w:hint="default" w:ascii="Times New Roman" w:hAnsi="Times New Roman" w:cs="Times New Roman"/>
          <w:sz w:val="26"/>
          <w:szCs w:val="26"/>
        </w:rPr>
        <w:drawing>
          <wp:anchor distT="0" distB="0" distL="0" distR="0" simplePos="0" relativeHeight="251659264" behindDoc="0" locked="0" layoutInCell="1" allowOverlap="1">
            <wp:simplePos x="0" y="0"/>
            <wp:positionH relativeFrom="page">
              <wp:posOffset>1143000</wp:posOffset>
            </wp:positionH>
            <wp:positionV relativeFrom="paragraph">
              <wp:posOffset>176530</wp:posOffset>
            </wp:positionV>
            <wp:extent cx="5915025" cy="5057775"/>
            <wp:effectExtent l="0" t="0" r="0" b="0"/>
            <wp:wrapTopAndBottom/>
            <wp:docPr id="51"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7.png"/>
                    <pic:cNvPicPr>
                      <a:picLocks noChangeAspect="1"/>
                    </pic:cNvPicPr>
                  </pic:nvPicPr>
                  <pic:blipFill>
                    <a:blip r:embed="rId32" cstate="print"/>
                    <a:stretch>
                      <a:fillRect/>
                    </a:stretch>
                  </pic:blipFill>
                  <pic:spPr>
                    <a:xfrm>
                      <a:off x="0" y="0"/>
                      <a:ext cx="5915025" cy="5057775"/>
                    </a:xfrm>
                    <a:prstGeom prst="rect">
                      <a:avLst/>
                    </a:prstGeom>
                  </pic:spPr>
                </pic:pic>
              </a:graphicData>
            </a:graphic>
          </wp:anchor>
        </w:drawing>
      </w:r>
    </w:p>
    <w:p>
      <w:pPr>
        <w:spacing w:after="0"/>
        <w:rPr>
          <w:rFonts w:hint="default" w:ascii="Times New Roman" w:hAnsi="Times New Roman" w:cs="Times New Roman"/>
          <w:sz w:val="26"/>
          <w:szCs w:val="26"/>
        </w:rPr>
        <w:sectPr>
          <w:pgSz w:w="12240" w:h="15840"/>
          <w:pgMar w:top="1060" w:right="580" w:bottom="1200" w:left="900" w:header="719" w:footer="1006" w:gutter="0"/>
          <w:cols w:space="720" w:num="1"/>
        </w:sectPr>
      </w:pPr>
    </w:p>
    <w:p>
      <w:pPr>
        <w:pStyle w:val="7"/>
        <w:rPr>
          <w:rFonts w:hint="default" w:ascii="Times New Roman" w:hAnsi="Times New Roman" w:cs="Times New Roman"/>
          <w:sz w:val="26"/>
          <w:szCs w:val="26"/>
        </w:rPr>
      </w:pPr>
    </w:p>
    <w:p>
      <w:pPr>
        <w:pStyle w:val="7"/>
        <w:spacing w:before="9"/>
        <w:rPr>
          <w:rFonts w:hint="default" w:ascii="Times New Roman" w:hAnsi="Times New Roman" w:cs="Times New Roman"/>
          <w:sz w:val="26"/>
          <w:szCs w:val="26"/>
        </w:rPr>
      </w:pPr>
    </w:p>
    <w:p>
      <w:pPr>
        <w:pStyle w:val="2"/>
        <w:numPr>
          <w:ilvl w:val="0"/>
          <w:numId w:val="1"/>
        </w:numPr>
        <w:tabs>
          <w:tab w:val="left" w:pos="901"/>
        </w:tabs>
        <w:spacing w:before="91" w:after="0" w:line="240" w:lineRule="auto"/>
        <w:ind w:left="900" w:right="0" w:hanging="361"/>
        <w:jc w:val="left"/>
        <w:rPr>
          <w:rFonts w:hint="default" w:ascii="Times New Roman" w:hAnsi="Times New Roman" w:cs="Times New Roman"/>
          <w:sz w:val="26"/>
          <w:szCs w:val="26"/>
        </w:rPr>
      </w:pPr>
      <w:bookmarkStart w:id="72" w:name="_bookmark51"/>
      <w:bookmarkEnd w:id="72"/>
      <w:bookmarkStart w:id="73" w:name="_bookmark51"/>
      <w:bookmarkEnd w:id="73"/>
      <w:r>
        <w:rPr>
          <w:rFonts w:hint="default" w:ascii="Times New Roman" w:hAnsi="Times New Roman" w:cs="Times New Roman"/>
          <w:color w:val="FF0000"/>
          <w:sz w:val="26"/>
          <w:szCs w:val="26"/>
        </w:rPr>
        <w:t>Hệ thống được xây</w:t>
      </w:r>
      <w:r>
        <w:rPr>
          <w:rFonts w:hint="default" w:ascii="Times New Roman" w:hAnsi="Times New Roman" w:cs="Times New Roman"/>
          <w:color w:val="FF0000"/>
          <w:spacing w:val="4"/>
          <w:sz w:val="26"/>
          <w:szCs w:val="26"/>
        </w:rPr>
        <w:t xml:space="preserve"> </w:t>
      </w:r>
      <w:r>
        <w:rPr>
          <w:rFonts w:hint="default" w:ascii="Times New Roman" w:hAnsi="Times New Roman" w:cs="Times New Roman"/>
          <w:color w:val="FF0000"/>
          <w:spacing w:val="-3"/>
          <w:sz w:val="26"/>
          <w:szCs w:val="26"/>
        </w:rPr>
        <w:t>dựng</w:t>
      </w:r>
    </w:p>
    <w:p>
      <w:pPr>
        <w:pStyle w:val="3"/>
        <w:numPr>
          <w:ilvl w:val="1"/>
          <w:numId w:val="1"/>
        </w:numPr>
        <w:tabs>
          <w:tab w:val="left" w:pos="1260"/>
          <w:tab w:val="left" w:pos="1261"/>
        </w:tabs>
        <w:spacing w:before="1" w:after="0" w:line="240" w:lineRule="auto"/>
        <w:ind w:left="1261" w:right="0" w:hanging="721"/>
        <w:jc w:val="left"/>
        <w:rPr>
          <w:rFonts w:hint="default" w:ascii="Times New Roman" w:hAnsi="Times New Roman" w:cs="Times New Roman"/>
          <w:sz w:val="26"/>
          <w:szCs w:val="26"/>
        </w:rPr>
      </w:pPr>
      <w:bookmarkStart w:id="74" w:name="_bookmark52"/>
      <w:bookmarkEnd w:id="74"/>
      <w:bookmarkStart w:id="75" w:name="_bookmark52"/>
      <w:bookmarkEnd w:id="75"/>
      <w:r>
        <w:rPr>
          <w:rFonts w:hint="default" w:ascii="Times New Roman" w:hAnsi="Times New Roman" w:cs="Times New Roman"/>
          <w:color w:val="FF0000"/>
          <w:sz w:val="26"/>
          <w:szCs w:val="26"/>
        </w:rPr>
        <w:t>Sign</w:t>
      </w:r>
      <w:r>
        <w:rPr>
          <w:rFonts w:hint="default" w:ascii="Times New Roman" w:hAnsi="Times New Roman" w:cs="Times New Roman"/>
          <w:color w:val="FF0000"/>
          <w:spacing w:val="-3"/>
          <w:sz w:val="26"/>
          <w:szCs w:val="26"/>
        </w:rPr>
        <w:t xml:space="preserve"> </w:t>
      </w:r>
      <w:r>
        <w:rPr>
          <w:rFonts w:hint="default" w:ascii="Times New Roman" w:hAnsi="Times New Roman" w:cs="Times New Roman"/>
          <w:color w:val="FF0000"/>
          <w:sz w:val="26"/>
          <w:szCs w:val="26"/>
        </w:rPr>
        <w:t>In</w:t>
      </w:r>
    </w:p>
    <w:p>
      <w:pPr>
        <w:pStyle w:val="7"/>
        <w:spacing w:before="7"/>
        <w:rPr>
          <w:rFonts w:hint="default" w:ascii="Times New Roman" w:hAnsi="Times New Roman" w:cs="Times New Roman"/>
          <w:sz w:val="26"/>
          <w:szCs w:val="26"/>
          <w:lang w:val="en-US"/>
        </w:rPr>
      </w:pPr>
    </w:p>
    <w:p>
      <w:pPr>
        <w:spacing w:before="260"/>
        <w:ind w:left="0" w:right="313" w:firstLine="0"/>
        <w:jc w:val="center"/>
        <w:rPr>
          <w:rFonts w:hint="default" w:ascii="Times New Roman" w:hAnsi="Times New Roman" w:cs="Times New Roman"/>
          <w:sz w:val="26"/>
          <w:szCs w:val="26"/>
        </w:rPr>
      </w:pPr>
      <w:r>
        <w:rPr>
          <w:rFonts w:hint="default" w:ascii="Times New Roman" w:hAnsi="Times New Roman" w:cs="Times New Roman"/>
          <w:b/>
          <w:sz w:val="26"/>
          <w:szCs w:val="26"/>
        </w:rPr>
        <w:t xml:space="preserve">Mô tả: </w:t>
      </w:r>
      <w:r>
        <w:rPr>
          <w:rFonts w:hint="default" w:ascii="Times New Roman" w:hAnsi="Times New Roman" w:cs="Times New Roman"/>
          <w:sz w:val="26"/>
          <w:szCs w:val="26"/>
        </w:rPr>
        <w:t>Dùng để đăng nhập để sử dụng chức năng của ứng dụng</w:t>
      </w:r>
    </w:p>
    <w:p>
      <w:pPr>
        <w:spacing w:after="0"/>
        <w:jc w:val="center"/>
        <w:rPr>
          <w:rFonts w:hint="default" w:ascii="Times New Roman" w:hAnsi="Times New Roman" w:cs="Times New Roman"/>
          <w:sz w:val="26"/>
          <w:szCs w:val="26"/>
        </w:rPr>
        <w:sectPr>
          <w:pgSz w:w="12240" w:h="15840"/>
          <w:pgMar w:top="1060" w:right="580" w:bottom="1200" w:left="900" w:header="719" w:footer="1006" w:gutter="0"/>
          <w:cols w:space="720" w:num="1"/>
        </w:sectPr>
      </w:pPr>
    </w:p>
    <w:p>
      <w:pPr>
        <w:pStyle w:val="7"/>
        <w:rPr>
          <w:rFonts w:hint="default" w:ascii="Times New Roman" w:hAnsi="Times New Roman" w:cs="Times New Roman"/>
          <w:sz w:val="26"/>
          <w:szCs w:val="26"/>
        </w:rPr>
      </w:pPr>
    </w:p>
    <w:p>
      <w:pPr>
        <w:pStyle w:val="7"/>
        <w:rPr>
          <w:rFonts w:hint="default" w:ascii="Times New Roman" w:hAnsi="Times New Roman" w:cs="Times New Roman"/>
          <w:sz w:val="26"/>
          <w:szCs w:val="26"/>
        </w:rPr>
      </w:pPr>
    </w:p>
    <w:p>
      <w:pPr>
        <w:pStyle w:val="7"/>
        <w:rPr>
          <w:rFonts w:hint="default" w:ascii="Times New Roman" w:hAnsi="Times New Roman" w:cs="Times New Roman"/>
          <w:sz w:val="26"/>
          <w:szCs w:val="26"/>
        </w:rPr>
      </w:pPr>
    </w:p>
    <w:p>
      <w:pPr>
        <w:pStyle w:val="7"/>
        <w:spacing w:before="8"/>
        <w:rPr>
          <w:rFonts w:hint="default" w:ascii="Times New Roman" w:hAnsi="Times New Roman" w:cs="Times New Roman"/>
          <w:sz w:val="26"/>
          <w:szCs w:val="26"/>
        </w:rPr>
      </w:pPr>
    </w:p>
    <w:p>
      <w:pPr>
        <w:pStyle w:val="3"/>
        <w:numPr>
          <w:ilvl w:val="1"/>
          <w:numId w:val="1"/>
        </w:numPr>
        <w:tabs>
          <w:tab w:val="left" w:pos="1260"/>
          <w:tab w:val="left" w:pos="1261"/>
        </w:tabs>
        <w:spacing w:before="89" w:after="0" w:line="240" w:lineRule="auto"/>
        <w:ind w:left="1261" w:right="0" w:hanging="721"/>
        <w:jc w:val="left"/>
        <w:rPr>
          <w:rFonts w:hint="default" w:ascii="Times New Roman" w:hAnsi="Times New Roman" w:cs="Times New Roman"/>
          <w:sz w:val="26"/>
          <w:szCs w:val="26"/>
        </w:rPr>
      </w:pPr>
      <w:bookmarkStart w:id="76" w:name="_bookmark53"/>
      <w:bookmarkEnd w:id="76"/>
      <w:bookmarkStart w:id="77" w:name="_bookmark53"/>
      <w:bookmarkEnd w:id="77"/>
      <w:r>
        <w:rPr>
          <w:rFonts w:hint="default" w:ascii="Times New Roman" w:hAnsi="Times New Roman" w:cs="Times New Roman"/>
          <w:color w:val="FF0000"/>
          <w:sz w:val="26"/>
          <w:szCs w:val="26"/>
        </w:rPr>
        <w:t>Sign</w:t>
      </w:r>
      <w:r>
        <w:rPr>
          <w:rFonts w:hint="default" w:ascii="Times New Roman" w:hAnsi="Times New Roman" w:cs="Times New Roman"/>
          <w:color w:val="FF0000"/>
          <w:spacing w:val="-4"/>
          <w:sz w:val="26"/>
          <w:szCs w:val="26"/>
        </w:rPr>
        <w:t xml:space="preserve"> </w:t>
      </w:r>
      <w:r>
        <w:rPr>
          <w:rFonts w:hint="default" w:ascii="Times New Roman" w:hAnsi="Times New Roman" w:cs="Times New Roman"/>
          <w:color w:val="FF0000"/>
          <w:sz w:val="26"/>
          <w:szCs w:val="26"/>
        </w:rPr>
        <w:t>Up</w:t>
      </w:r>
    </w:p>
    <w:p>
      <w:pPr>
        <w:pStyle w:val="7"/>
        <w:spacing w:before="4"/>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2865120" cy="6126480"/>
            <wp:effectExtent l="0" t="0" r="0" b="0"/>
            <wp:docPr id="13" name="Picture 13"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01"/>
                    <pic:cNvPicPr>
                      <a:picLocks noChangeAspect="1"/>
                    </pic:cNvPicPr>
                  </pic:nvPicPr>
                  <pic:blipFill>
                    <a:blip r:embed="rId12"/>
                    <a:stretch>
                      <a:fillRect/>
                    </a:stretch>
                  </pic:blipFill>
                  <pic:spPr>
                    <a:xfrm>
                      <a:off x="0" y="0"/>
                      <a:ext cx="2865120" cy="6126480"/>
                    </a:xfrm>
                    <a:prstGeom prst="rect">
                      <a:avLst/>
                    </a:prstGeom>
                  </pic:spPr>
                </pic:pic>
              </a:graphicData>
            </a:graphic>
          </wp:inline>
        </w:drawing>
      </w:r>
    </w:p>
    <w:p>
      <w:pPr>
        <w:pStyle w:val="7"/>
        <w:spacing w:before="10"/>
        <w:rPr>
          <w:rFonts w:hint="default" w:ascii="Times New Roman" w:hAnsi="Times New Roman" w:cs="Times New Roman"/>
          <w:sz w:val="26"/>
          <w:szCs w:val="26"/>
        </w:rPr>
      </w:pPr>
    </w:p>
    <w:p>
      <w:pPr>
        <w:spacing w:before="0"/>
        <w:ind w:left="0" w:right="313" w:firstLine="0"/>
        <w:jc w:val="center"/>
        <w:rPr>
          <w:rFonts w:hint="default" w:ascii="Times New Roman" w:hAnsi="Times New Roman" w:cs="Times New Roman"/>
          <w:sz w:val="26"/>
          <w:szCs w:val="26"/>
        </w:rPr>
      </w:pPr>
      <w:r>
        <w:rPr>
          <w:rFonts w:hint="default" w:ascii="Times New Roman" w:hAnsi="Times New Roman" w:cs="Times New Roman"/>
          <w:b/>
          <w:sz w:val="26"/>
          <w:szCs w:val="26"/>
        </w:rPr>
        <w:t xml:space="preserve">Mô tả: </w:t>
      </w:r>
      <w:r>
        <w:rPr>
          <w:rFonts w:hint="default" w:ascii="Times New Roman" w:hAnsi="Times New Roman" w:cs="Times New Roman"/>
          <w:sz w:val="26"/>
          <w:szCs w:val="26"/>
        </w:rPr>
        <w:t>Dùng để đăng ký tài khoản để sử dụng chức năng của ứng dụng</w:t>
      </w:r>
    </w:p>
    <w:p>
      <w:pPr>
        <w:spacing w:after="0"/>
        <w:jc w:val="center"/>
        <w:rPr>
          <w:rFonts w:hint="default" w:ascii="Times New Roman" w:hAnsi="Times New Roman" w:cs="Times New Roman"/>
          <w:sz w:val="26"/>
          <w:szCs w:val="26"/>
        </w:rPr>
        <w:sectPr>
          <w:pgSz w:w="12240" w:h="15840"/>
          <w:pgMar w:top="1060" w:right="580" w:bottom="1200" w:left="900" w:header="719" w:footer="1006" w:gutter="0"/>
          <w:cols w:space="720" w:num="1"/>
        </w:sectPr>
      </w:pPr>
    </w:p>
    <w:p>
      <w:pPr>
        <w:pStyle w:val="7"/>
        <w:rPr>
          <w:rFonts w:hint="default" w:ascii="Times New Roman" w:hAnsi="Times New Roman" w:cs="Times New Roman"/>
          <w:sz w:val="26"/>
          <w:szCs w:val="26"/>
        </w:rPr>
      </w:pPr>
    </w:p>
    <w:p>
      <w:pPr>
        <w:pStyle w:val="7"/>
        <w:spacing w:before="4"/>
        <w:rPr>
          <w:rFonts w:hint="default" w:ascii="Times New Roman" w:hAnsi="Times New Roman" w:cs="Times New Roman"/>
          <w:sz w:val="26"/>
          <w:szCs w:val="26"/>
        </w:rPr>
      </w:pPr>
    </w:p>
    <w:p>
      <w:pPr>
        <w:pStyle w:val="7"/>
        <w:rPr>
          <w:rFonts w:hint="default" w:ascii="Times New Roman" w:hAnsi="Times New Roman" w:cs="Times New Roman"/>
          <w:sz w:val="26"/>
          <w:szCs w:val="26"/>
        </w:rPr>
      </w:pPr>
    </w:p>
    <w:p>
      <w:pPr>
        <w:pStyle w:val="7"/>
        <w:spacing w:before="10"/>
        <w:rPr>
          <w:rFonts w:hint="default" w:ascii="Times New Roman" w:hAnsi="Times New Roman" w:cs="Times New Roman"/>
          <w:sz w:val="26"/>
          <w:szCs w:val="26"/>
        </w:rPr>
      </w:pPr>
    </w:p>
    <w:p>
      <w:pPr>
        <w:pStyle w:val="7"/>
        <w:rPr>
          <w:rFonts w:hint="default" w:ascii="Times New Roman" w:hAnsi="Times New Roman" w:cs="Times New Roman"/>
          <w:sz w:val="26"/>
          <w:szCs w:val="26"/>
        </w:rPr>
      </w:pPr>
    </w:p>
    <w:p>
      <w:pPr>
        <w:pStyle w:val="7"/>
        <w:spacing w:before="3"/>
        <w:rPr>
          <w:rFonts w:hint="default" w:ascii="Times New Roman" w:hAnsi="Times New Roman" w:cs="Times New Roman"/>
          <w:sz w:val="26"/>
          <w:szCs w:val="26"/>
        </w:rPr>
      </w:pPr>
    </w:p>
    <w:p>
      <w:pPr>
        <w:pStyle w:val="3"/>
        <w:numPr>
          <w:ilvl w:val="1"/>
          <w:numId w:val="1"/>
        </w:numPr>
        <w:tabs>
          <w:tab w:val="left" w:pos="1260"/>
          <w:tab w:val="left" w:pos="1261"/>
        </w:tabs>
        <w:spacing w:before="89" w:after="0" w:line="240" w:lineRule="auto"/>
        <w:ind w:left="1261" w:right="0" w:hanging="721"/>
        <w:jc w:val="left"/>
        <w:rPr>
          <w:rFonts w:hint="default" w:ascii="Times New Roman" w:hAnsi="Times New Roman" w:cs="Times New Roman"/>
          <w:sz w:val="26"/>
          <w:szCs w:val="26"/>
        </w:rPr>
      </w:pPr>
      <w:bookmarkStart w:id="78" w:name="_bookmark56"/>
      <w:bookmarkEnd w:id="78"/>
      <w:bookmarkStart w:id="79" w:name="_bookmark56"/>
      <w:bookmarkEnd w:id="79"/>
      <w:r>
        <w:rPr>
          <w:rFonts w:hint="default" w:ascii="Times New Roman" w:hAnsi="Times New Roman" w:cs="Times New Roman"/>
          <w:color w:val="FF0000"/>
          <w:sz w:val="26"/>
          <w:szCs w:val="26"/>
        </w:rPr>
        <w:t>Add To</w:t>
      </w:r>
      <w:r>
        <w:rPr>
          <w:rFonts w:hint="default" w:ascii="Times New Roman" w:hAnsi="Times New Roman" w:cs="Times New Roman"/>
          <w:color w:val="FF0000"/>
          <w:spacing w:val="-5"/>
          <w:sz w:val="26"/>
          <w:szCs w:val="26"/>
        </w:rPr>
        <w:t xml:space="preserve"> </w:t>
      </w:r>
      <w:r>
        <w:rPr>
          <w:rFonts w:hint="default" w:ascii="Times New Roman" w:hAnsi="Times New Roman" w:cs="Times New Roman"/>
          <w:color w:val="FF0000"/>
          <w:sz w:val="26"/>
          <w:szCs w:val="26"/>
        </w:rPr>
        <w:t>Cart</w:t>
      </w:r>
    </w:p>
    <w:p>
      <w:pPr>
        <w:pStyle w:val="7"/>
        <w:spacing w:before="4"/>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2766060" cy="5867400"/>
            <wp:effectExtent l="0" t="0" r="7620" b="0"/>
            <wp:docPr id="16" name="Picture 16" descr="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07"/>
                    <pic:cNvPicPr>
                      <a:picLocks noChangeAspect="1"/>
                    </pic:cNvPicPr>
                  </pic:nvPicPr>
                  <pic:blipFill>
                    <a:blip r:embed="rId33"/>
                    <a:stretch>
                      <a:fillRect/>
                    </a:stretch>
                  </pic:blipFill>
                  <pic:spPr>
                    <a:xfrm>
                      <a:off x="0" y="0"/>
                      <a:ext cx="2766060" cy="5867400"/>
                    </a:xfrm>
                    <a:prstGeom prst="rect">
                      <a:avLst/>
                    </a:prstGeom>
                  </pic:spPr>
                </pic:pic>
              </a:graphicData>
            </a:graphic>
          </wp:inline>
        </w:drawing>
      </w:r>
      <w:r>
        <w:rPr>
          <w:rFonts w:hint="default" w:ascii="Times New Roman" w:hAnsi="Times New Roman" w:cs="Times New Roman"/>
          <w:sz w:val="26"/>
          <w:szCs w:val="26"/>
          <w:lang w:val="en-US"/>
        </w:rPr>
        <w:drawing>
          <wp:inline distT="0" distB="0" distL="114300" distR="114300">
            <wp:extent cx="2819400" cy="5974080"/>
            <wp:effectExtent l="0" t="0" r="0" b="0"/>
            <wp:docPr id="14" name="Picture 14" descr="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08"/>
                    <pic:cNvPicPr>
                      <a:picLocks noChangeAspect="1"/>
                    </pic:cNvPicPr>
                  </pic:nvPicPr>
                  <pic:blipFill>
                    <a:blip r:embed="rId22"/>
                    <a:stretch>
                      <a:fillRect/>
                    </a:stretch>
                  </pic:blipFill>
                  <pic:spPr>
                    <a:xfrm>
                      <a:off x="0" y="0"/>
                      <a:ext cx="2819400" cy="5974080"/>
                    </a:xfrm>
                    <a:prstGeom prst="rect">
                      <a:avLst/>
                    </a:prstGeom>
                  </pic:spPr>
                </pic:pic>
              </a:graphicData>
            </a:graphic>
          </wp:inline>
        </w:drawing>
      </w:r>
    </w:p>
    <w:p>
      <w:pPr>
        <w:pStyle w:val="7"/>
        <w:spacing w:before="8"/>
        <w:rPr>
          <w:rFonts w:hint="default" w:ascii="Times New Roman" w:hAnsi="Times New Roman" w:cs="Times New Roman"/>
          <w:sz w:val="26"/>
          <w:szCs w:val="26"/>
        </w:rPr>
      </w:pPr>
    </w:p>
    <w:p>
      <w:pPr>
        <w:spacing w:before="0"/>
        <w:ind w:left="0" w:right="313" w:firstLine="0"/>
        <w:jc w:val="center"/>
        <w:rPr>
          <w:rFonts w:hint="default" w:ascii="Times New Roman" w:hAnsi="Times New Roman" w:cs="Times New Roman"/>
          <w:sz w:val="26"/>
          <w:szCs w:val="26"/>
        </w:rPr>
      </w:pPr>
      <w:r>
        <w:rPr>
          <w:rFonts w:hint="default" w:ascii="Times New Roman" w:hAnsi="Times New Roman" w:cs="Times New Roman"/>
          <w:b/>
          <w:sz w:val="26"/>
          <w:szCs w:val="26"/>
        </w:rPr>
        <w:t>Mô tả</w:t>
      </w:r>
      <w:r>
        <w:rPr>
          <w:rFonts w:hint="default" w:ascii="Times New Roman" w:hAnsi="Times New Roman" w:cs="Times New Roman"/>
          <w:sz w:val="26"/>
          <w:szCs w:val="26"/>
        </w:rPr>
        <w:t>: dùng để thêm món ăn vào giỏ hàng</w:t>
      </w:r>
    </w:p>
    <w:p>
      <w:pPr>
        <w:spacing w:after="0"/>
        <w:jc w:val="center"/>
        <w:rPr>
          <w:rFonts w:hint="default" w:ascii="Times New Roman" w:hAnsi="Times New Roman" w:cs="Times New Roman"/>
          <w:sz w:val="26"/>
          <w:szCs w:val="26"/>
        </w:rPr>
        <w:sectPr>
          <w:pgSz w:w="12240" w:h="15840"/>
          <w:pgMar w:top="1060" w:right="580" w:bottom="1200" w:left="900" w:header="719" w:footer="1006" w:gutter="0"/>
          <w:cols w:space="720" w:num="1"/>
        </w:sectPr>
      </w:pPr>
    </w:p>
    <w:p>
      <w:pPr>
        <w:pStyle w:val="7"/>
        <w:rPr>
          <w:rFonts w:hint="default" w:ascii="Times New Roman" w:hAnsi="Times New Roman" w:cs="Times New Roman"/>
          <w:sz w:val="26"/>
          <w:szCs w:val="26"/>
        </w:rPr>
      </w:pPr>
    </w:p>
    <w:p>
      <w:pPr>
        <w:pStyle w:val="7"/>
        <w:spacing w:before="3"/>
        <w:rPr>
          <w:rFonts w:hint="default" w:ascii="Times New Roman" w:hAnsi="Times New Roman" w:cs="Times New Roman"/>
          <w:sz w:val="26"/>
          <w:szCs w:val="26"/>
        </w:rPr>
      </w:pPr>
    </w:p>
    <w:p>
      <w:pPr>
        <w:pStyle w:val="3"/>
        <w:numPr>
          <w:ilvl w:val="1"/>
          <w:numId w:val="1"/>
        </w:numPr>
        <w:tabs>
          <w:tab w:val="left" w:pos="1260"/>
          <w:tab w:val="left" w:pos="1261"/>
        </w:tabs>
        <w:spacing w:before="89" w:after="0" w:line="240" w:lineRule="auto"/>
        <w:ind w:left="1261" w:right="0" w:hanging="721"/>
        <w:jc w:val="left"/>
        <w:rPr>
          <w:rFonts w:hint="default" w:ascii="Times New Roman" w:hAnsi="Times New Roman" w:cs="Times New Roman"/>
          <w:sz w:val="26"/>
          <w:szCs w:val="26"/>
        </w:rPr>
      </w:pPr>
      <w:bookmarkStart w:id="80" w:name="_bookmark57"/>
      <w:bookmarkEnd w:id="80"/>
      <w:bookmarkStart w:id="81" w:name="_bookmark57"/>
      <w:bookmarkEnd w:id="81"/>
      <w:r>
        <w:rPr>
          <w:rFonts w:hint="default" w:ascii="Times New Roman" w:hAnsi="Times New Roman" w:cs="Times New Roman"/>
          <w:color w:val="FF0000"/>
          <w:sz w:val="26"/>
          <w:szCs w:val="26"/>
        </w:rPr>
        <w:t>Submit</w:t>
      </w:r>
      <w:r>
        <w:rPr>
          <w:rFonts w:hint="default" w:ascii="Times New Roman" w:hAnsi="Times New Roman" w:cs="Times New Roman"/>
          <w:color w:val="FF0000"/>
          <w:spacing w:val="-2"/>
          <w:sz w:val="26"/>
          <w:szCs w:val="26"/>
        </w:rPr>
        <w:t xml:space="preserve"> </w:t>
      </w:r>
      <w:r>
        <w:rPr>
          <w:rFonts w:hint="default" w:ascii="Times New Roman" w:hAnsi="Times New Roman" w:cs="Times New Roman"/>
          <w:color w:val="FF0000"/>
          <w:sz w:val="26"/>
          <w:szCs w:val="26"/>
        </w:rPr>
        <w:t>Cart</w:t>
      </w:r>
    </w:p>
    <w:p>
      <w:pPr>
        <w:pStyle w:val="7"/>
        <w:rPr>
          <w:rFonts w:hint="default" w:ascii="Times New Roman" w:hAnsi="Times New Roman" w:cs="Times New Roman"/>
          <w:sz w:val="26"/>
          <w:szCs w:val="26"/>
        </w:rPr>
      </w:pPr>
    </w:p>
    <w:p>
      <w:pPr>
        <w:pStyle w:val="7"/>
        <w:spacing w:before="4"/>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2743200" cy="5821680"/>
            <wp:effectExtent l="0" t="0" r="0" b="0"/>
            <wp:docPr id="19" name="Picture 19" descr="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09"/>
                    <pic:cNvPicPr>
                      <a:picLocks noChangeAspect="1"/>
                    </pic:cNvPicPr>
                  </pic:nvPicPr>
                  <pic:blipFill>
                    <a:blip r:embed="rId26"/>
                    <a:stretch>
                      <a:fillRect/>
                    </a:stretch>
                  </pic:blipFill>
                  <pic:spPr>
                    <a:xfrm>
                      <a:off x="0" y="0"/>
                      <a:ext cx="2743200" cy="5821680"/>
                    </a:xfrm>
                    <a:prstGeom prst="rect">
                      <a:avLst/>
                    </a:prstGeom>
                  </pic:spPr>
                </pic:pic>
              </a:graphicData>
            </a:graphic>
          </wp:inline>
        </w:drawing>
      </w:r>
      <w:r>
        <w:rPr>
          <w:rFonts w:hint="default" w:ascii="Times New Roman" w:hAnsi="Times New Roman" w:cs="Times New Roman"/>
          <w:sz w:val="26"/>
          <w:szCs w:val="26"/>
          <w:lang w:val="en-US"/>
        </w:rPr>
        <w:drawing>
          <wp:inline distT="0" distB="0" distL="114300" distR="114300">
            <wp:extent cx="2811780" cy="5875020"/>
            <wp:effectExtent l="0" t="0" r="7620" b="7620"/>
            <wp:docPr id="18" name="Picture 18" descr="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011"/>
                    <pic:cNvPicPr>
                      <a:picLocks noChangeAspect="1"/>
                    </pic:cNvPicPr>
                  </pic:nvPicPr>
                  <pic:blipFill>
                    <a:blip r:embed="rId27"/>
                    <a:stretch>
                      <a:fillRect/>
                    </a:stretch>
                  </pic:blipFill>
                  <pic:spPr>
                    <a:xfrm>
                      <a:off x="0" y="0"/>
                      <a:ext cx="2811780" cy="5875020"/>
                    </a:xfrm>
                    <a:prstGeom prst="rect">
                      <a:avLst/>
                    </a:prstGeom>
                  </pic:spPr>
                </pic:pic>
              </a:graphicData>
            </a:graphic>
          </wp:inline>
        </w:drawing>
      </w:r>
    </w:p>
    <w:p>
      <w:pPr>
        <w:pStyle w:val="7"/>
        <w:spacing w:before="4"/>
        <w:rPr>
          <w:rFonts w:hint="default" w:ascii="Times New Roman" w:hAnsi="Times New Roman" w:cs="Times New Roman"/>
          <w:sz w:val="26"/>
          <w:szCs w:val="26"/>
        </w:rPr>
      </w:pPr>
    </w:p>
    <w:p>
      <w:pPr>
        <w:spacing w:before="95"/>
        <w:ind w:left="0" w:right="312" w:firstLine="0"/>
        <w:jc w:val="center"/>
        <w:rPr>
          <w:rFonts w:hint="default" w:ascii="Times New Roman" w:hAnsi="Times New Roman" w:cs="Times New Roman"/>
          <w:sz w:val="26"/>
          <w:szCs w:val="26"/>
        </w:rPr>
      </w:pPr>
      <w:r>
        <w:rPr>
          <w:rFonts w:hint="default" w:ascii="Times New Roman" w:hAnsi="Times New Roman" w:cs="Times New Roman"/>
          <w:b/>
          <w:sz w:val="26"/>
          <w:szCs w:val="26"/>
        </w:rPr>
        <w:t>Mô tả</w:t>
      </w:r>
      <w:r>
        <w:rPr>
          <w:rFonts w:hint="default" w:ascii="Times New Roman" w:hAnsi="Times New Roman" w:cs="Times New Roman"/>
          <w:sz w:val="26"/>
          <w:szCs w:val="26"/>
        </w:rPr>
        <w:t>: dùng để Submit order món ăn</w:t>
      </w:r>
    </w:p>
    <w:p>
      <w:pPr>
        <w:spacing w:after="0"/>
        <w:jc w:val="center"/>
        <w:rPr>
          <w:rFonts w:hint="default" w:ascii="Times New Roman" w:hAnsi="Times New Roman" w:cs="Times New Roman"/>
          <w:sz w:val="26"/>
          <w:szCs w:val="26"/>
        </w:rPr>
        <w:sectPr>
          <w:pgSz w:w="12240" w:h="15840"/>
          <w:pgMar w:top="1060" w:right="580" w:bottom="1200" w:left="900" w:header="719" w:footer="1006" w:gutter="0"/>
          <w:cols w:space="720" w:num="1"/>
        </w:sectPr>
      </w:pPr>
    </w:p>
    <w:p>
      <w:pPr>
        <w:pStyle w:val="7"/>
        <w:rPr>
          <w:rFonts w:hint="default" w:ascii="Times New Roman" w:hAnsi="Times New Roman" w:cs="Times New Roman"/>
          <w:sz w:val="26"/>
          <w:szCs w:val="26"/>
        </w:rPr>
      </w:pPr>
    </w:p>
    <w:p>
      <w:pPr>
        <w:pStyle w:val="7"/>
        <w:spacing w:before="10"/>
        <w:rPr>
          <w:rFonts w:hint="default" w:ascii="Times New Roman" w:hAnsi="Times New Roman" w:cs="Times New Roman"/>
          <w:sz w:val="26"/>
          <w:szCs w:val="26"/>
        </w:rPr>
      </w:pPr>
    </w:p>
    <w:p>
      <w:pPr>
        <w:pStyle w:val="7"/>
        <w:ind w:left="1119"/>
        <w:rPr>
          <w:rFonts w:hint="default" w:ascii="Times New Roman" w:hAnsi="Times New Roman" w:cs="Times New Roman"/>
          <w:sz w:val="26"/>
          <w:szCs w:val="26"/>
          <w:lang w:val="en-US"/>
        </w:rPr>
      </w:pPr>
    </w:p>
    <w:p>
      <w:pPr>
        <w:spacing w:after="0"/>
        <w:rPr>
          <w:rFonts w:hint="default" w:ascii="Times New Roman" w:hAnsi="Times New Roman" w:cs="Times New Roman"/>
          <w:sz w:val="26"/>
          <w:szCs w:val="26"/>
        </w:rPr>
        <w:sectPr>
          <w:pgSz w:w="12240" w:h="15840"/>
          <w:pgMar w:top="1060" w:right="580" w:bottom="1200" w:left="900" w:header="719" w:footer="1006" w:gutter="0"/>
          <w:cols w:space="720" w:num="1"/>
        </w:sectPr>
      </w:pPr>
    </w:p>
    <w:p>
      <w:pPr>
        <w:pStyle w:val="7"/>
        <w:rPr>
          <w:rFonts w:hint="default" w:ascii="Times New Roman" w:hAnsi="Times New Roman" w:cs="Times New Roman"/>
          <w:sz w:val="26"/>
          <w:szCs w:val="26"/>
        </w:rPr>
      </w:pPr>
    </w:p>
    <w:p>
      <w:pPr>
        <w:pStyle w:val="7"/>
        <w:rPr>
          <w:rFonts w:hint="default" w:ascii="Times New Roman" w:hAnsi="Times New Roman" w:cs="Times New Roman"/>
          <w:sz w:val="26"/>
          <w:szCs w:val="26"/>
        </w:rPr>
      </w:pPr>
    </w:p>
    <w:p>
      <w:pPr>
        <w:pStyle w:val="7"/>
        <w:rPr>
          <w:rFonts w:hint="default" w:ascii="Times New Roman" w:hAnsi="Times New Roman" w:cs="Times New Roman"/>
          <w:sz w:val="26"/>
          <w:szCs w:val="26"/>
        </w:rPr>
      </w:pPr>
    </w:p>
    <w:p>
      <w:pPr>
        <w:pStyle w:val="2"/>
        <w:numPr>
          <w:ilvl w:val="0"/>
          <w:numId w:val="1"/>
        </w:numPr>
        <w:tabs>
          <w:tab w:val="left" w:pos="901"/>
        </w:tabs>
        <w:spacing w:before="240" w:after="0" w:line="240" w:lineRule="auto"/>
        <w:ind w:left="900" w:right="0" w:hanging="361"/>
        <w:jc w:val="left"/>
        <w:rPr>
          <w:rFonts w:hint="default" w:ascii="Times New Roman" w:hAnsi="Times New Roman" w:cs="Times New Roman"/>
          <w:sz w:val="26"/>
          <w:szCs w:val="26"/>
        </w:rPr>
      </w:pPr>
      <w:bookmarkStart w:id="82" w:name="_bookmark58"/>
      <w:bookmarkEnd w:id="82"/>
      <w:bookmarkStart w:id="83" w:name="_bookmark58"/>
      <w:bookmarkEnd w:id="83"/>
      <w:r>
        <w:rPr>
          <w:rFonts w:hint="default" w:ascii="Times New Roman" w:hAnsi="Times New Roman" w:cs="Times New Roman"/>
          <w:color w:val="FF0000"/>
          <w:sz w:val="26"/>
          <w:szCs w:val="26"/>
        </w:rPr>
        <w:t>Tổng</w:t>
      </w:r>
      <w:r>
        <w:rPr>
          <w:rFonts w:hint="default" w:ascii="Times New Roman" w:hAnsi="Times New Roman" w:cs="Times New Roman"/>
          <w:color w:val="FF0000"/>
          <w:spacing w:val="-1"/>
          <w:sz w:val="26"/>
          <w:szCs w:val="26"/>
        </w:rPr>
        <w:t xml:space="preserve"> </w:t>
      </w:r>
      <w:r>
        <w:rPr>
          <w:rFonts w:hint="default" w:ascii="Times New Roman" w:hAnsi="Times New Roman" w:cs="Times New Roman"/>
          <w:color w:val="FF0000"/>
          <w:sz w:val="26"/>
          <w:szCs w:val="26"/>
        </w:rPr>
        <w:t>kết</w:t>
      </w:r>
    </w:p>
    <w:p>
      <w:pPr>
        <w:pStyle w:val="3"/>
        <w:numPr>
          <w:ilvl w:val="1"/>
          <w:numId w:val="1"/>
        </w:numPr>
        <w:tabs>
          <w:tab w:val="left" w:pos="1260"/>
          <w:tab w:val="left" w:pos="1261"/>
        </w:tabs>
        <w:spacing w:before="1" w:after="0" w:line="240" w:lineRule="auto"/>
        <w:ind w:left="1261" w:right="0" w:hanging="721"/>
        <w:jc w:val="left"/>
        <w:rPr>
          <w:rFonts w:hint="default" w:ascii="Times New Roman" w:hAnsi="Times New Roman" w:cs="Times New Roman"/>
          <w:sz w:val="26"/>
          <w:szCs w:val="26"/>
        </w:rPr>
      </w:pPr>
      <w:bookmarkStart w:id="84" w:name="_bookmark59"/>
      <w:bookmarkEnd w:id="84"/>
      <w:bookmarkStart w:id="85" w:name="_bookmark59"/>
      <w:bookmarkEnd w:id="85"/>
      <w:r>
        <w:rPr>
          <w:rFonts w:hint="default" w:ascii="Times New Roman" w:hAnsi="Times New Roman" w:cs="Times New Roman"/>
          <w:color w:val="FF0000"/>
          <w:sz w:val="26"/>
          <w:szCs w:val="26"/>
        </w:rPr>
        <w:t>Các chức năng đã hoàn</w:t>
      </w:r>
      <w:r>
        <w:rPr>
          <w:rFonts w:hint="default" w:ascii="Times New Roman" w:hAnsi="Times New Roman" w:cs="Times New Roman"/>
          <w:color w:val="FF0000"/>
          <w:spacing w:val="-10"/>
          <w:sz w:val="26"/>
          <w:szCs w:val="26"/>
        </w:rPr>
        <w:t xml:space="preserve"> </w:t>
      </w:r>
      <w:r>
        <w:rPr>
          <w:rFonts w:hint="default" w:ascii="Times New Roman" w:hAnsi="Times New Roman" w:cs="Times New Roman"/>
          <w:color w:val="FF0000"/>
          <w:sz w:val="26"/>
          <w:szCs w:val="26"/>
        </w:rPr>
        <w:t>thành</w:t>
      </w:r>
    </w:p>
    <w:p>
      <w:pPr>
        <w:pStyle w:val="7"/>
        <w:rPr>
          <w:rFonts w:hint="default" w:ascii="Times New Roman" w:hAnsi="Times New Roman" w:cs="Times New Roman"/>
          <w:sz w:val="26"/>
          <w:szCs w:val="26"/>
        </w:rPr>
      </w:pPr>
    </w:p>
    <w:p>
      <w:pPr>
        <w:pStyle w:val="7"/>
        <w:spacing w:before="2"/>
        <w:rPr>
          <w:rFonts w:hint="default" w:ascii="Times New Roman" w:hAnsi="Times New Roman" w:cs="Times New Roman"/>
          <w:sz w:val="26"/>
          <w:szCs w:val="26"/>
        </w:rPr>
      </w:pPr>
    </w:p>
    <w:tbl>
      <w:tblPr>
        <w:tblStyle w:val="6"/>
        <w:tblW w:w="0" w:type="auto"/>
        <w:tblInd w:w="5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4519"/>
        <w:gridCol w:w="448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98" w:hRule="atLeast"/>
        </w:trPr>
        <w:tc>
          <w:tcPr>
            <w:tcW w:w="4519" w:type="dxa"/>
          </w:tcPr>
          <w:p>
            <w:pPr>
              <w:pStyle w:val="16"/>
              <w:spacing w:before="101"/>
              <w:ind w:left="100"/>
              <w:rPr>
                <w:rFonts w:hint="default" w:ascii="Times New Roman" w:hAnsi="Times New Roman" w:cs="Times New Roman"/>
                <w:b/>
                <w:sz w:val="26"/>
                <w:szCs w:val="26"/>
              </w:rPr>
            </w:pPr>
            <w:r>
              <w:rPr>
                <w:rFonts w:hint="default" w:ascii="Times New Roman" w:hAnsi="Times New Roman" w:cs="Times New Roman"/>
                <w:b/>
                <w:sz w:val="26"/>
                <w:szCs w:val="26"/>
              </w:rPr>
              <w:t>Chức Năng</w:t>
            </w:r>
          </w:p>
        </w:tc>
        <w:tc>
          <w:tcPr>
            <w:tcW w:w="4485" w:type="dxa"/>
          </w:tcPr>
          <w:p>
            <w:pPr>
              <w:pStyle w:val="16"/>
              <w:spacing w:before="101"/>
              <w:ind w:left="100"/>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753" w:hRule="atLeast"/>
        </w:trPr>
        <w:tc>
          <w:tcPr>
            <w:tcW w:w="4519" w:type="dxa"/>
          </w:tcPr>
          <w:p>
            <w:pPr>
              <w:pStyle w:val="16"/>
              <w:spacing w:before="101"/>
              <w:ind w:left="100"/>
              <w:rPr>
                <w:rFonts w:hint="default" w:ascii="Times New Roman" w:hAnsi="Times New Roman" w:cs="Times New Roman"/>
                <w:sz w:val="26"/>
                <w:szCs w:val="26"/>
              </w:rPr>
            </w:pPr>
            <w:r>
              <w:rPr>
                <w:rFonts w:hint="default" w:ascii="Times New Roman" w:hAnsi="Times New Roman" w:cs="Times New Roman"/>
                <w:sz w:val="26"/>
                <w:szCs w:val="26"/>
              </w:rPr>
              <w:t>Đăng Nhập/Đăng Xuất</w:t>
            </w:r>
          </w:p>
        </w:tc>
        <w:tc>
          <w:tcPr>
            <w:tcW w:w="4485" w:type="dxa"/>
          </w:tcPr>
          <w:p>
            <w:pPr>
              <w:pStyle w:val="16"/>
              <w:spacing w:before="101" w:line="242" w:lineRule="auto"/>
              <w:ind w:left="100" w:right="141"/>
              <w:rPr>
                <w:rFonts w:hint="default" w:ascii="Times New Roman" w:hAnsi="Times New Roman" w:cs="Times New Roman"/>
                <w:sz w:val="26"/>
                <w:szCs w:val="26"/>
              </w:rPr>
            </w:pPr>
            <w:r>
              <w:rPr>
                <w:rFonts w:hint="default" w:ascii="Times New Roman" w:hAnsi="Times New Roman" w:cs="Times New Roman"/>
                <w:sz w:val="26"/>
                <w:szCs w:val="26"/>
              </w:rPr>
              <w:t>Truy cập vào ứng dụng/Ngừng truy cập vào ứng dụng.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752" w:hRule="atLeast"/>
        </w:trPr>
        <w:tc>
          <w:tcPr>
            <w:tcW w:w="4519" w:type="dxa"/>
          </w:tcPr>
          <w:p>
            <w:pPr>
              <w:pStyle w:val="16"/>
              <w:spacing w:before="101"/>
              <w:ind w:left="100"/>
              <w:rPr>
                <w:rFonts w:hint="default" w:ascii="Times New Roman" w:hAnsi="Times New Roman" w:cs="Times New Roman"/>
                <w:sz w:val="26"/>
                <w:szCs w:val="26"/>
              </w:rPr>
            </w:pPr>
            <w:r>
              <w:rPr>
                <w:rFonts w:hint="default" w:ascii="Times New Roman" w:hAnsi="Times New Roman" w:cs="Times New Roman"/>
                <w:sz w:val="26"/>
                <w:szCs w:val="26"/>
              </w:rPr>
              <w:t>Chọn món</w:t>
            </w:r>
          </w:p>
        </w:tc>
        <w:tc>
          <w:tcPr>
            <w:tcW w:w="4485" w:type="dxa"/>
          </w:tcPr>
          <w:p>
            <w:pPr>
              <w:pStyle w:val="16"/>
              <w:spacing w:before="101" w:line="242" w:lineRule="auto"/>
              <w:ind w:left="100" w:right="88"/>
              <w:rPr>
                <w:rFonts w:hint="default" w:ascii="Times New Roman" w:hAnsi="Times New Roman" w:cs="Times New Roman"/>
                <w:sz w:val="26"/>
                <w:szCs w:val="26"/>
              </w:rPr>
            </w:pPr>
            <w:r>
              <w:rPr>
                <w:rFonts w:hint="default" w:ascii="Times New Roman" w:hAnsi="Times New Roman" w:cs="Times New Roman"/>
                <w:sz w:val="26"/>
                <w:szCs w:val="26"/>
              </w:rPr>
              <w:t>Khách hàng chọn vào món để thực hiện chọn món.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753" w:hRule="atLeast"/>
        </w:trPr>
        <w:tc>
          <w:tcPr>
            <w:tcW w:w="4519" w:type="dxa"/>
          </w:tcPr>
          <w:p>
            <w:pPr>
              <w:pStyle w:val="16"/>
              <w:spacing w:before="101"/>
              <w:ind w:left="100"/>
              <w:rPr>
                <w:rFonts w:hint="default" w:ascii="Times New Roman" w:hAnsi="Times New Roman" w:cs="Times New Roman"/>
                <w:sz w:val="26"/>
                <w:szCs w:val="26"/>
              </w:rPr>
            </w:pPr>
            <w:r>
              <w:rPr>
                <w:rFonts w:hint="default" w:ascii="Times New Roman" w:hAnsi="Times New Roman" w:cs="Times New Roman"/>
                <w:sz w:val="26"/>
                <w:szCs w:val="26"/>
              </w:rPr>
              <w:t>Chi tiết món</w:t>
            </w:r>
          </w:p>
        </w:tc>
        <w:tc>
          <w:tcPr>
            <w:tcW w:w="4485" w:type="dxa"/>
          </w:tcPr>
          <w:p>
            <w:pPr>
              <w:pStyle w:val="16"/>
              <w:spacing w:before="103" w:line="237" w:lineRule="auto"/>
              <w:ind w:left="100" w:right="262"/>
              <w:rPr>
                <w:rFonts w:hint="default" w:ascii="Times New Roman" w:hAnsi="Times New Roman" w:cs="Times New Roman"/>
                <w:sz w:val="26"/>
                <w:szCs w:val="26"/>
              </w:rPr>
            </w:pPr>
            <w:r>
              <w:rPr>
                <w:rFonts w:hint="default" w:ascii="Times New Roman" w:hAnsi="Times New Roman" w:cs="Times New Roman"/>
                <w:sz w:val="26"/>
                <w:szCs w:val="26"/>
              </w:rPr>
              <w:t>Khách hàng chọn vào món để xem chi tiết thông tin về món ăn.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752" w:hRule="atLeast"/>
        </w:trPr>
        <w:tc>
          <w:tcPr>
            <w:tcW w:w="4519" w:type="dxa"/>
          </w:tcPr>
          <w:p>
            <w:pPr>
              <w:pStyle w:val="16"/>
              <w:spacing w:before="101"/>
              <w:ind w:left="100"/>
              <w:rPr>
                <w:rFonts w:hint="default" w:ascii="Times New Roman" w:hAnsi="Times New Roman" w:cs="Times New Roman"/>
                <w:sz w:val="26"/>
                <w:szCs w:val="26"/>
              </w:rPr>
            </w:pPr>
            <w:r>
              <w:rPr>
                <w:rFonts w:hint="default" w:ascii="Times New Roman" w:hAnsi="Times New Roman" w:cs="Times New Roman"/>
                <w:sz w:val="26"/>
                <w:szCs w:val="26"/>
              </w:rPr>
              <w:t>Giỏ Hàng</w:t>
            </w:r>
          </w:p>
        </w:tc>
        <w:tc>
          <w:tcPr>
            <w:tcW w:w="4485" w:type="dxa"/>
          </w:tcPr>
          <w:p>
            <w:pPr>
              <w:pStyle w:val="16"/>
              <w:spacing w:before="103" w:line="237" w:lineRule="auto"/>
              <w:ind w:left="100" w:right="369"/>
              <w:rPr>
                <w:rFonts w:hint="default" w:ascii="Times New Roman" w:hAnsi="Times New Roman" w:cs="Times New Roman"/>
                <w:sz w:val="26"/>
                <w:szCs w:val="26"/>
              </w:rPr>
            </w:pPr>
            <w:r>
              <w:rPr>
                <w:rFonts w:hint="default" w:ascii="Times New Roman" w:hAnsi="Times New Roman" w:cs="Times New Roman"/>
                <w:sz w:val="26"/>
                <w:szCs w:val="26"/>
              </w:rPr>
              <w:t>Thêm món ăn vào giỏ hàng để có thể mua nhiều món trong một lần.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026" w:hRule="atLeast"/>
        </w:trPr>
        <w:tc>
          <w:tcPr>
            <w:tcW w:w="4519" w:type="dxa"/>
          </w:tcPr>
          <w:p>
            <w:pPr>
              <w:pStyle w:val="16"/>
              <w:spacing w:before="101"/>
              <w:ind w:left="100"/>
              <w:rPr>
                <w:rFonts w:hint="default" w:ascii="Times New Roman" w:hAnsi="Times New Roman" w:cs="Times New Roman"/>
                <w:sz w:val="26"/>
                <w:szCs w:val="26"/>
              </w:rPr>
            </w:pPr>
            <w:r>
              <w:rPr>
                <w:rFonts w:hint="default" w:ascii="Times New Roman" w:hAnsi="Times New Roman" w:cs="Times New Roman"/>
                <w:sz w:val="26"/>
                <w:szCs w:val="26"/>
              </w:rPr>
              <w:t>Đặt Hàng</w:t>
            </w:r>
          </w:p>
        </w:tc>
        <w:tc>
          <w:tcPr>
            <w:tcW w:w="4485" w:type="dxa"/>
          </w:tcPr>
          <w:p>
            <w:pPr>
              <w:pStyle w:val="16"/>
              <w:spacing w:before="101"/>
              <w:ind w:left="100" w:right="75"/>
              <w:rPr>
                <w:rFonts w:hint="default" w:ascii="Times New Roman" w:hAnsi="Times New Roman" w:cs="Times New Roman"/>
                <w:sz w:val="26"/>
                <w:szCs w:val="26"/>
              </w:rPr>
            </w:pPr>
            <w:r>
              <w:rPr>
                <w:rFonts w:hint="default" w:ascii="Times New Roman" w:hAnsi="Times New Roman" w:cs="Times New Roman"/>
                <w:sz w:val="26"/>
                <w:szCs w:val="26"/>
              </w:rPr>
              <w:t>Khách hàng sau khi kết thúc quá trình chọn món sẽ chọn vào mục đặt hàng để đặt hàng.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4" w:hRule="atLeast"/>
        </w:trPr>
        <w:tc>
          <w:tcPr>
            <w:tcW w:w="4519" w:type="dxa"/>
          </w:tcPr>
          <w:p>
            <w:pPr>
              <w:pStyle w:val="16"/>
              <w:spacing w:before="101"/>
              <w:ind w:left="100"/>
              <w:rPr>
                <w:rFonts w:hint="default" w:ascii="Times New Roman" w:hAnsi="Times New Roman" w:cs="Times New Roman"/>
                <w:sz w:val="26"/>
                <w:szCs w:val="26"/>
                <w:lang w:val="en-US"/>
              </w:rPr>
            </w:pPr>
            <w:r>
              <w:rPr>
                <w:rFonts w:hint="default" w:ascii="Times New Roman" w:hAnsi="Times New Roman" w:cs="Times New Roman"/>
                <w:sz w:val="26"/>
                <w:szCs w:val="26"/>
                <w:lang w:val="en-US"/>
              </w:rPr>
              <w:t>Quản lý nhân viên</w:t>
            </w:r>
          </w:p>
        </w:tc>
        <w:tc>
          <w:tcPr>
            <w:tcW w:w="4485" w:type="dxa"/>
          </w:tcPr>
          <w:p>
            <w:pPr>
              <w:pStyle w:val="16"/>
              <w:spacing w:before="101"/>
              <w:ind w:left="100"/>
              <w:rPr>
                <w:rFonts w:hint="default" w:ascii="Times New Roman" w:hAnsi="Times New Roman" w:cs="Times New Roman"/>
                <w:sz w:val="26"/>
                <w:szCs w:val="26"/>
                <w:lang w:val="en-US"/>
              </w:rPr>
            </w:pPr>
            <w:r>
              <w:rPr>
                <w:rFonts w:hint="default" w:ascii="Times New Roman" w:hAnsi="Times New Roman" w:cs="Times New Roman"/>
                <w:sz w:val="26"/>
                <w:szCs w:val="26"/>
                <w:lang w:val="en-US"/>
              </w:rPr>
              <w:t>Tạo mớI thông tin nhân viên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026" w:hRule="atLeast"/>
        </w:trPr>
        <w:tc>
          <w:tcPr>
            <w:tcW w:w="4519" w:type="dxa"/>
          </w:tcPr>
          <w:p>
            <w:pPr>
              <w:pStyle w:val="16"/>
              <w:spacing w:before="101"/>
              <w:ind w:left="100"/>
              <w:rPr>
                <w:rFonts w:hint="default" w:ascii="Times New Roman" w:hAnsi="Times New Roman" w:cs="Times New Roman"/>
                <w:sz w:val="26"/>
                <w:szCs w:val="26"/>
              </w:rPr>
            </w:pPr>
            <w:r>
              <w:rPr>
                <w:rFonts w:hint="default" w:ascii="Times New Roman" w:hAnsi="Times New Roman" w:cs="Times New Roman"/>
                <w:sz w:val="26"/>
                <w:szCs w:val="26"/>
              </w:rPr>
              <w:t>Thêm món nhanh</w:t>
            </w:r>
          </w:p>
        </w:tc>
        <w:tc>
          <w:tcPr>
            <w:tcW w:w="4485" w:type="dxa"/>
          </w:tcPr>
          <w:p>
            <w:pPr>
              <w:pStyle w:val="16"/>
              <w:spacing w:before="101"/>
              <w:ind w:left="100" w:right="142"/>
              <w:rPr>
                <w:rFonts w:hint="default" w:ascii="Times New Roman" w:hAnsi="Times New Roman" w:cs="Times New Roman"/>
                <w:sz w:val="26"/>
                <w:szCs w:val="26"/>
              </w:rPr>
            </w:pPr>
            <w:r>
              <w:rPr>
                <w:rFonts w:hint="default" w:ascii="Times New Roman" w:hAnsi="Times New Roman" w:cs="Times New Roman"/>
                <w:sz w:val="26"/>
                <w:szCs w:val="26"/>
              </w:rPr>
              <w:t>Khách hàng không cần bấm vào chi tiết món để thêm món mà có thể trực tiếp thêm món tại giao diện danh sách món.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304" w:hRule="atLeast"/>
        </w:trPr>
        <w:tc>
          <w:tcPr>
            <w:tcW w:w="4519" w:type="dxa"/>
          </w:tcPr>
          <w:p>
            <w:pPr>
              <w:pStyle w:val="16"/>
              <w:spacing w:before="101" w:line="242" w:lineRule="auto"/>
              <w:ind w:left="100" w:right="111"/>
              <w:rPr>
                <w:rFonts w:hint="default" w:ascii="Times New Roman" w:hAnsi="Times New Roman" w:cs="Times New Roman"/>
                <w:sz w:val="26"/>
                <w:szCs w:val="26"/>
              </w:rPr>
            </w:pPr>
            <w:r>
              <w:rPr>
                <w:rFonts w:hint="default" w:ascii="Times New Roman" w:hAnsi="Times New Roman" w:cs="Times New Roman"/>
                <w:sz w:val="26"/>
                <w:szCs w:val="26"/>
              </w:rPr>
              <w:t>Thông báo tình trạng đơn hàng dựa vào mã đơn hàng.</w:t>
            </w:r>
          </w:p>
        </w:tc>
        <w:tc>
          <w:tcPr>
            <w:tcW w:w="4485" w:type="dxa"/>
          </w:tcPr>
          <w:p>
            <w:pPr>
              <w:pStyle w:val="16"/>
              <w:spacing w:before="101"/>
              <w:ind w:left="100" w:right="131"/>
              <w:rPr>
                <w:rFonts w:hint="default" w:ascii="Times New Roman" w:hAnsi="Times New Roman" w:cs="Times New Roman"/>
                <w:sz w:val="26"/>
                <w:szCs w:val="26"/>
              </w:rPr>
            </w:pPr>
            <w:r>
              <w:rPr>
                <w:rFonts w:hint="default" w:ascii="Times New Roman" w:hAnsi="Times New Roman" w:cs="Times New Roman"/>
                <w:sz w:val="26"/>
                <w:szCs w:val="26"/>
              </w:rPr>
              <w:t>Thông báo các tình trạng của đơn hàng dựa vào mã đơn hàng như: đã order, đang chuẩn bị món, đã hoàn thành món, đang giao hàng.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753" w:hRule="atLeast"/>
        </w:trPr>
        <w:tc>
          <w:tcPr>
            <w:tcW w:w="4519" w:type="dxa"/>
          </w:tcPr>
          <w:p>
            <w:pPr>
              <w:pStyle w:val="16"/>
              <w:spacing w:before="101"/>
              <w:ind w:left="100"/>
              <w:rPr>
                <w:rFonts w:hint="default" w:ascii="Times New Roman" w:hAnsi="Times New Roman" w:cs="Times New Roman"/>
                <w:sz w:val="26"/>
                <w:szCs w:val="26"/>
              </w:rPr>
            </w:pPr>
            <w:r>
              <w:rPr>
                <w:rFonts w:hint="default" w:ascii="Times New Roman" w:hAnsi="Times New Roman" w:cs="Times New Roman"/>
                <w:sz w:val="26"/>
                <w:szCs w:val="26"/>
              </w:rPr>
              <w:t>Refresh Menu</w:t>
            </w:r>
          </w:p>
        </w:tc>
        <w:tc>
          <w:tcPr>
            <w:tcW w:w="4485" w:type="dxa"/>
          </w:tcPr>
          <w:p>
            <w:pPr>
              <w:pStyle w:val="16"/>
              <w:spacing w:before="101" w:line="242" w:lineRule="auto"/>
              <w:ind w:left="100" w:right="275"/>
              <w:rPr>
                <w:rFonts w:hint="default" w:ascii="Times New Roman" w:hAnsi="Times New Roman" w:cs="Times New Roman"/>
                <w:sz w:val="26"/>
                <w:szCs w:val="26"/>
              </w:rPr>
            </w:pPr>
            <w:r>
              <w:rPr>
                <w:rFonts w:hint="default" w:ascii="Times New Roman" w:hAnsi="Times New Roman" w:cs="Times New Roman"/>
                <w:sz w:val="26"/>
                <w:szCs w:val="26"/>
              </w:rPr>
              <w:t>Khách hàng có thể refresh menu hoặc danh sách món khi được cập nhật.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753" w:hRule="atLeast"/>
        </w:trPr>
        <w:tc>
          <w:tcPr>
            <w:tcW w:w="4519" w:type="dxa"/>
          </w:tcPr>
          <w:p>
            <w:pPr>
              <w:pStyle w:val="16"/>
              <w:spacing w:before="101"/>
              <w:ind w:left="100"/>
              <w:rPr>
                <w:rFonts w:hint="default" w:ascii="Times New Roman" w:hAnsi="Times New Roman" w:cs="Times New Roman"/>
                <w:sz w:val="26"/>
                <w:szCs w:val="26"/>
              </w:rPr>
            </w:pPr>
            <w:r>
              <w:rPr>
                <w:rFonts w:ascii="Segoe UI" w:hAnsi="Segoe UI" w:eastAsia="Segoe UI" w:cs="Segoe UI"/>
                <w:i w:val="0"/>
                <w:iCs w:val="0"/>
                <w:caps w:val="0"/>
                <w:color w:val="001A33"/>
                <w:spacing w:val="0"/>
                <w:sz w:val="18"/>
                <w:szCs w:val="18"/>
                <w:shd w:val="clear" w:fill="E5EFFF"/>
              </w:rPr>
              <w:t>Các chức năng chính gồm có - đăng nhập/ xuất - Order, Đặt bàn - kiểm tra đơn hàng - thêm món ăn vào giỏ hàng và thanh toán - đăng nhập bằng tài khoản được tạo trên SQLite - thêm sửa xóa loại thực đơn - thêm sửa xóa bàn ăn - xem, sửa, xóa đơn hàng -thêm mặt hàng mới - Xem thống kê doanh thu, xem danh sách bàn, thêm thực đơn -quản lý đơn hàng -quản lý nhân viên, thêm sửa xóa nhân viên - tỏng hợp đơn hàng trong ngày -tụ động sao lưu mật khẩu nhân viên từ google -Lấy hình ảnh từ máy đưa lên dễ giàng</w:t>
            </w:r>
          </w:p>
        </w:tc>
        <w:tc>
          <w:tcPr>
            <w:tcW w:w="4485" w:type="dxa"/>
          </w:tcPr>
          <w:p>
            <w:pPr>
              <w:pStyle w:val="16"/>
              <w:spacing w:before="101" w:line="242" w:lineRule="auto"/>
              <w:ind w:left="100" w:right="275"/>
              <w:rPr>
                <w:rFonts w:hint="default" w:ascii="Times New Roman" w:hAnsi="Times New Roman" w:cs="Times New Roman"/>
                <w:sz w:val="26"/>
                <w:szCs w:val="26"/>
              </w:rPr>
            </w:pPr>
            <w:bookmarkStart w:id="90" w:name="_GoBack"/>
            <w:bookmarkEnd w:id="90"/>
          </w:p>
        </w:tc>
      </w:tr>
    </w:tbl>
    <w:p>
      <w:pPr>
        <w:spacing w:after="0" w:line="242" w:lineRule="auto"/>
        <w:rPr>
          <w:rFonts w:hint="default" w:ascii="Times New Roman" w:hAnsi="Times New Roman" w:cs="Times New Roman"/>
          <w:sz w:val="26"/>
          <w:szCs w:val="26"/>
        </w:rPr>
        <w:sectPr>
          <w:pgSz w:w="12240" w:h="15840"/>
          <w:pgMar w:top="1060" w:right="580" w:bottom="1200" w:left="900" w:header="719" w:footer="1006" w:gutter="0"/>
          <w:cols w:space="720" w:num="1"/>
        </w:sectPr>
      </w:pPr>
    </w:p>
    <w:p>
      <w:pPr>
        <w:pStyle w:val="7"/>
        <w:rPr>
          <w:rFonts w:hint="default" w:ascii="Times New Roman" w:hAnsi="Times New Roman" w:cs="Times New Roman"/>
          <w:sz w:val="26"/>
          <w:szCs w:val="26"/>
        </w:rPr>
      </w:pPr>
    </w:p>
    <w:p>
      <w:pPr>
        <w:pStyle w:val="7"/>
        <w:spacing w:before="3"/>
        <w:rPr>
          <w:rFonts w:hint="default" w:ascii="Times New Roman" w:hAnsi="Times New Roman" w:cs="Times New Roman"/>
          <w:sz w:val="26"/>
          <w:szCs w:val="26"/>
        </w:rPr>
      </w:pPr>
    </w:p>
    <w:p>
      <w:pPr>
        <w:pStyle w:val="15"/>
        <w:numPr>
          <w:ilvl w:val="1"/>
          <w:numId w:val="1"/>
        </w:numPr>
        <w:tabs>
          <w:tab w:val="left" w:pos="1260"/>
          <w:tab w:val="left" w:pos="1261"/>
        </w:tabs>
        <w:spacing w:before="89" w:after="0" w:line="240" w:lineRule="auto"/>
        <w:ind w:left="1261" w:right="0" w:hanging="721"/>
        <w:jc w:val="left"/>
        <w:rPr>
          <w:rFonts w:hint="default" w:ascii="Times New Roman" w:hAnsi="Times New Roman" w:cs="Times New Roman"/>
          <w:sz w:val="26"/>
          <w:szCs w:val="26"/>
        </w:rPr>
      </w:pPr>
      <w:bookmarkStart w:id="86" w:name="_bookmark60"/>
      <w:bookmarkEnd w:id="86"/>
      <w:bookmarkStart w:id="87" w:name="_bookmark60"/>
      <w:bookmarkEnd w:id="87"/>
      <w:r>
        <w:rPr>
          <w:rFonts w:hint="default" w:ascii="Times New Roman" w:hAnsi="Times New Roman" w:cs="Times New Roman"/>
          <w:color w:val="FF0000"/>
          <w:sz w:val="26"/>
          <w:szCs w:val="26"/>
        </w:rPr>
        <w:t>Các chức năng có thể phát</w:t>
      </w:r>
      <w:r>
        <w:rPr>
          <w:rFonts w:hint="default" w:ascii="Times New Roman" w:hAnsi="Times New Roman" w:cs="Times New Roman"/>
          <w:color w:val="FF0000"/>
          <w:spacing w:val="-4"/>
          <w:sz w:val="26"/>
          <w:szCs w:val="26"/>
        </w:rPr>
        <w:t xml:space="preserve"> </w:t>
      </w:r>
      <w:r>
        <w:rPr>
          <w:rFonts w:hint="default" w:ascii="Times New Roman" w:hAnsi="Times New Roman" w:cs="Times New Roman"/>
          <w:color w:val="FF0000"/>
          <w:sz w:val="26"/>
          <w:szCs w:val="26"/>
        </w:rPr>
        <w:t>triển</w:t>
      </w:r>
    </w:p>
    <w:p>
      <w:pPr>
        <w:pStyle w:val="7"/>
        <w:rPr>
          <w:rFonts w:hint="default" w:ascii="Times New Roman" w:hAnsi="Times New Roman" w:cs="Times New Roman"/>
          <w:sz w:val="26"/>
          <w:szCs w:val="26"/>
        </w:rPr>
      </w:pPr>
    </w:p>
    <w:p>
      <w:pPr>
        <w:pStyle w:val="7"/>
        <w:spacing w:before="2"/>
        <w:rPr>
          <w:rFonts w:hint="default" w:ascii="Times New Roman" w:hAnsi="Times New Roman" w:cs="Times New Roman"/>
          <w:sz w:val="26"/>
          <w:szCs w:val="26"/>
        </w:rPr>
      </w:pPr>
    </w:p>
    <w:tbl>
      <w:tblPr>
        <w:tblStyle w:val="6"/>
        <w:tblW w:w="0" w:type="auto"/>
        <w:tblInd w:w="1021"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4158"/>
        <w:gridCol w:w="4844"/>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5" w:hRule="atLeast"/>
        </w:trPr>
        <w:tc>
          <w:tcPr>
            <w:tcW w:w="4158" w:type="dxa"/>
          </w:tcPr>
          <w:p>
            <w:pPr>
              <w:pStyle w:val="16"/>
              <w:spacing w:before="101"/>
              <w:ind w:left="100"/>
              <w:rPr>
                <w:rFonts w:hint="default" w:ascii="Times New Roman" w:hAnsi="Times New Roman" w:cs="Times New Roman"/>
                <w:b/>
                <w:sz w:val="26"/>
                <w:szCs w:val="26"/>
              </w:rPr>
            </w:pPr>
            <w:r>
              <w:rPr>
                <w:rFonts w:hint="default" w:ascii="Times New Roman" w:hAnsi="Times New Roman" w:cs="Times New Roman"/>
                <w:b/>
                <w:sz w:val="26"/>
                <w:szCs w:val="26"/>
              </w:rPr>
              <w:t>Chức Năng</w:t>
            </w:r>
          </w:p>
        </w:tc>
        <w:tc>
          <w:tcPr>
            <w:tcW w:w="4844" w:type="dxa"/>
          </w:tcPr>
          <w:p>
            <w:pPr>
              <w:pStyle w:val="16"/>
              <w:spacing w:before="101"/>
              <w:ind w:left="96"/>
              <w:rPr>
                <w:rFonts w:hint="default" w:ascii="Times New Roman" w:hAnsi="Times New Roman" w:cs="Times New Roman"/>
                <w:b/>
                <w:sz w:val="26"/>
                <w:szCs w:val="26"/>
              </w:rPr>
            </w:pPr>
            <w:r>
              <w:rPr>
                <w:rFonts w:hint="default" w:ascii="Times New Roman" w:hAnsi="Times New Roman" w:cs="Times New Roman"/>
                <w:b/>
                <w:sz w:val="26"/>
                <w:szCs w:val="26"/>
              </w:rPr>
              <w:t>Hướng phát triển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752" w:hRule="atLeast"/>
        </w:trPr>
        <w:tc>
          <w:tcPr>
            <w:tcW w:w="4158" w:type="dxa"/>
          </w:tcPr>
          <w:p>
            <w:pPr>
              <w:pStyle w:val="16"/>
              <w:spacing w:before="101"/>
              <w:ind w:left="100"/>
              <w:rPr>
                <w:rFonts w:hint="default" w:ascii="Times New Roman" w:hAnsi="Times New Roman" w:cs="Times New Roman"/>
                <w:sz w:val="26"/>
                <w:szCs w:val="26"/>
              </w:rPr>
            </w:pPr>
            <w:r>
              <w:rPr>
                <w:rFonts w:hint="default" w:ascii="Times New Roman" w:hAnsi="Times New Roman" w:cs="Times New Roman"/>
                <w:sz w:val="26"/>
                <w:szCs w:val="26"/>
              </w:rPr>
              <w:t>Đăng Nhập</w:t>
            </w:r>
          </w:p>
        </w:tc>
        <w:tc>
          <w:tcPr>
            <w:tcW w:w="4844" w:type="dxa"/>
          </w:tcPr>
          <w:p>
            <w:pPr>
              <w:pStyle w:val="16"/>
              <w:spacing w:before="101" w:line="242" w:lineRule="auto"/>
              <w:ind w:left="96" w:right="254"/>
              <w:rPr>
                <w:rFonts w:hint="default" w:ascii="Times New Roman" w:hAnsi="Times New Roman" w:cs="Times New Roman"/>
                <w:sz w:val="26"/>
                <w:szCs w:val="26"/>
              </w:rPr>
            </w:pPr>
            <w:r>
              <w:rPr>
                <w:rFonts w:hint="default" w:ascii="Times New Roman" w:hAnsi="Times New Roman" w:cs="Times New Roman"/>
                <w:sz w:val="26"/>
                <w:szCs w:val="26"/>
              </w:rPr>
              <w:t>Liên kết với Google và Facebook để đăng nhập nhanh hơn.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17" w:hRule="atLeast"/>
        </w:trPr>
        <w:tc>
          <w:tcPr>
            <w:tcW w:w="4158" w:type="dxa"/>
          </w:tcPr>
          <w:p>
            <w:pPr>
              <w:pStyle w:val="16"/>
              <w:spacing w:before="101"/>
              <w:ind w:left="100"/>
              <w:rPr>
                <w:rFonts w:hint="default" w:ascii="Times New Roman" w:hAnsi="Times New Roman" w:cs="Times New Roman"/>
                <w:sz w:val="26"/>
                <w:szCs w:val="26"/>
              </w:rPr>
            </w:pPr>
            <w:r>
              <w:rPr>
                <w:rFonts w:hint="default" w:ascii="Times New Roman" w:hAnsi="Times New Roman" w:cs="Times New Roman"/>
                <w:sz w:val="26"/>
                <w:szCs w:val="26"/>
              </w:rPr>
              <w:t>Search</w:t>
            </w:r>
          </w:p>
        </w:tc>
        <w:tc>
          <w:tcPr>
            <w:tcW w:w="4844" w:type="dxa"/>
          </w:tcPr>
          <w:p>
            <w:pPr>
              <w:pStyle w:val="16"/>
              <w:spacing w:before="101"/>
              <w:ind w:left="96"/>
              <w:rPr>
                <w:rFonts w:hint="default" w:ascii="Times New Roman" w:hAnsi="Times New Roman" w:cs="Times New Roman"/>
                <w:sz w:val="26"/>
                <w:szCs w:val="26"/>
              </w:rPr>
            </w:pPr>
            <w:r>
              <w:rPr>
                <w:rFonts w:hint="default" w:ascii="Times New Roman" w:hAnsi="Times New Roman" w:cs="Times New Roman"/>
                <w:sz w:val="26"/>
                <w:szCs w:val="26"/>
              </w:rPr>
              <w:t>Có thể tìm kiếm bằng giọng nói.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752" w:hRule="atLeast"/>
        </w:trPr>
        <w:tc>
          <w:tcPr>
            <w:tcW w:w="4158" w:type="dxa"/>
          </w:tcPr>
          <w:p>
            <w:pPr>
              <w:pStyle w:val="16"/>
              <w:spacing w:before="101"/>
              <w:ind w:left="100"/>
              <w:rPr>
                <w:rFonts w:hint="default" w:ascii="Times New Roman" w:hAnsi="Times New Roman" w:cs="Times New Roman"/>
                <w:sz w:val="26"/>
                <w:szCs w:val="26"/>
              </w:rPr>
            </w:pPr>
            <w:r>
              <w:rPr>
                <w:rFonts w:hint="default" w:ascii="Times New Roman" w:hAnsi="Times New Roman" w:cs="Times New Roman"/>
                <w:sz w:val="26"/>
                <w:szCs w:val="26"/>
              </w:rPr>
              <w:t>Giỏ Hàng</w:t>
            </w:r>
          </w:p>
        </w:tc>
        <w:tc>
          <w:tcPr>
            <w:tcW w:w="4844" w:type="dxa"/>
          </w:tcPr>
          <w:p>
            <w:pPr>
              <w:pStyle w:val="16"/>
              <w:spacing w:before="103" w:line="237" w:lineRule="auto"/>
              <w:ind w:left="96" w:right="505"/>
              <w:rPr>
                <w:rFonts w:hint="default" w:ascii="Times New Roman" w:hAnsi="Times New Roman" w:cs="Times New Roman"/>
                <w:sz w:val="26"/>
                <w:szCs w:val="26"/>
              </w:rPr>
            </w:pPr>
            <w:r>
              <w:rPr>
                <w:rFonts w:hint="default" w:ascii="Times New Roman" w:hAnsi="Times New Roman" w:cs="Times New Roman"/>
                <w:sz w:val="26"/>
                <w:szCs w:val="26"/>
              </w:rPr>
              <w:t>Có thể xóa nhanh các món ăn trong giỏ hàng.</w:t>
            </w:r>
          </w:p>
        </w:tc>
      </w:tr>
    </w:tbl>
    <w:p>
      <w:pPr>
        <w:pStyle w:val="7"/>
        <w:spacing w:before="3"/>
        <w:rPr>
          <w:rFonts w:hint="default" w:ascii="Times New Roman" w:hAnsi="Times New Roman" w:cs="Times New Roman"/>
          <w:sz w:val="26"/>
          <w:szCs w:val="26"/>
        </w:rPr>
      </w:pPr>
    </w:p>
    <w:p>
      <w:pPr>
        <w:pStyle w:val="15"/>
        <w:numPr>
          <w:ilvl w:val="1"/>
          <w:numId w:val="1"/>
        </w:numPr>
        <w:tabs>
          <w:tab w:val="left" w:pos="1260"/>
          <w:tab w:val="left" w:pos="1261"/>
        </w:tabs>
        <w:spacing w:before="90" w:after="0" w:line="240" w:lineRule="auto"/>
        <w:ind w:left="1261" w:right="0" w:hanging="721"/>
        <w:jc w:val="left"/>
        <w:rPr>
          <w:rFonts w:hint="default" w:ascii="Times New Roman" w:hAnsi="Times New Roman" w:cs="Times New Roman"/>
          <w:sz w:val="26"/>
          <w:szCs w:val="26"/>
        </w:rPr>
      </w:pPr>
      <w:bookmarkStart w:id="88" w:name="_bookmark61"/>
      <w:bookmarkEnd w:id="88"/>
      <w:bookmarkStart w:id="89" w:name="_bookmark61"/>
      <w:bookmarkEnd w:id="89"/>
      <w:r>
        <w:rPr>
          <w:rFonts w:hint="default" w:ascii="Times New Roman" w:hAnsi="Times New Roman" w:cs="Times New Roman"/>
          <w:color w:val="FF0000"/>
          <w:sz w:val="26"/>
          <w:szCs w:val="26"/>
        </w:rPr>
        <w:t>Phân công nhiệm</w:t>
      </w:r>
      <w:r>
        <w:rPr>
          <w:rFonts w:hint="default" w:ascii="Times New Roman" w:hAnsi="Times New Roman" w:cs="Times New Roman"/>
          <w:color w:val="FF0000"/>
          <w:spacing w:val="5"/>
          <w:sz w:val="26"/>
          <w:szCs w:val="26"/>
        </w:rPr>
        <w:t xml:space="preserve"> </w:t>
      </w:r>
      <w:r>
        <w:rPr>
          <w:rFonts w:hint="default" w:ascii="Times New Roman" w:hAnsi="Times New Roman" w:cs="Times New Roman"/>
          <w:color w:val="FF0000"/>
          <w:spacing w:val="2"/>
          <w:sz w:val="26"/>
          <w:szCs w:val="26"/>
        </w:rPr>
        <w:t>vụ</w:t>
      </w:r>
    </w:p>
    <w:p>
      <w:pPr>
        <w:pStyle w:val="7"/>
        <w:rPr>
          <w:rFonts w:hint="default" w:ascii="Times New Roman" w:hAnsi="Times New Roman" w:cs="Times New Roman"/>
          <w:sz w:val="26"/>
          <w:szCs w:val="26"/>
        </w:rPr>
      </w:pPr>
    </w:p>
    <w:tbl>
      <w:tblPr>
        <w:tblStyle w:val="6"/>
        <w:tblW w:w="0" w:type="auto"/>
        <w:tblInd w:w="1021"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3001"/>
        <w:gridCol w:w="3001"/>
        <w:gridCol w:w="3001"/>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9" w:hRule="atLeast"/>
        </w:trPr>
        <w:tc>
          <w:tcPr>
            <w:tcW w:w="3001" w:type="dxa"/>
          </w:tcPr>
          <w:p>
            <w:pPr>
              <w:pStyle w:val="16"/>
              <w:spacing w:before="101"/>
              <w:ind w:left="100"/>
              <w:rPr>
                <w:rFonts w:hint="default" w:ascii="Times New Roman" w:hAnsi="Times New Roman" w:cs="Times New Roman"/>
                <w:sz w:val="26"/>
                <w:szCs w:val="26"/>
              </w:rPr>
            </w:pPr>
          </w:p>
        </w:tc>
        <w:tc>
          <w:tcPr>
            <w:tcW w:w="3001" w:type="dxa"/>
          </w:tcPr>
          <w:p>
            <w:pPr>
              <w:pStyle w:val="16"/>
              <w:spacing w:before="101"/>
              <w:ind w:left="100"/>
              <w:rPr>
                <w:rFonts w:hint="default" w:ascii="Times New Roman" w:hAnsi="Times New Roman" w:cs="Times New Roman"/>
                <w:sz w:val="26"/>
                <w:szCs w:val="26"/>
              </w:rPr>
            </w:pPr>
          </w:p>
        </w:tc>
        <w:tc>
          <w:tcPr>
            <w:tcW w:w="3001" w:type="dxa"/>
          </w:tcPr>
          <w:p>
            <w:pPr>
              <w:pStyle w:val="16"/>
              <w:spacing w:before="101"/>
              <w:ind w:left="100"/>
              <w:rPr>
                <w:rFonts w:hint="default" w:ascii="Times New Roman" w:hAnsi="Times New Roman" w:cs="Times New Roman"/>
                <w:sz w:val="26"/>
                <w:szCs w:val="26"/>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578" w:hRule="atLeast"/>
        </w:trPr>
        <w:tc>
          <w:tcPr>
            <w:tcW w:w="3001" w:type="dxa"/>
          </w:tcPr>
          <w:p>
            <w:pPr>
              <w:pStyle w:val="16"/>
              <w:spacing w:before="101"/>
              <w:ind w:left="100"/>
              <w:rPr>
                <w:rFonts w:hint="default" w:ascii="Times New Roman" w:hAnsi="Times New Roman" w:cs="Times New Roman"/>
                <w:sz w:val="26"/>
                <w:szCs w:val="26"/>
              </w:rPr>
            </w:pPr>
          </w:p>
        </w:tc>
        <w:tc>
          <w:tcPr>
            <w:tcW w:w="3001" w:type="dxa"/>
          </w:tcPr>
          <w:p>
            <w:pPr>
              <w:pStyle w:val="16"/>
              <w:spacing w:before="101"/>
              <w:ind w:left="100" w:right="219"/>
              <w:rPr>
                <w:rFonts w:hint="default" w:ascii="Times New Roman" w:hAnsi="Times New Roman" w:cs="Times New Roman"/>
                <w:sz w:val="26"/>
                <w:szCs w:val="26"/>
              </w:rPr>
            </w:pPr>
          </w:p>
        </w:tc>
        <w:tc>
          <w:tcPr>
            <w:tcW w:w="3001" w:type="dxa"/>
          </w:tcPr>
          <w:p>
            <w:pPr>
              <w:pStyle w:val="16"/>
              <w:spacing w:before="101"/>
              <w:ind w:left="100"/>
              <w:rPr>
                <w:rFonts w:hint="default" w:ascii="Times New Roman" w:hAnsi="Times New Roman" w:cs="Times New Roman"/>
                <w:sz w:val="26"/>
                <w:szCs w:val="26"/>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305" w:hRule="atLeast"/>
        </w:trPr>
        <w:tc>
          <w:tcPr>
            <w:tcW w:w="3001" w:type="dxa"/>
          </w:tcPr>
          <w:p>
            <w:pPr>
              <w:pStyle w:val="16"/>
              <w:spacing w:before="101"/>
              <w:ind w:left="100"/>
              <w:rPr>
                <w:rFonts w:hint="default" w:ascii="Times New Roman" w:hAnsi="Times New Roman" w:cs="Times New Roman"/>
                <w:sz w:val="26"/>
                <w:szCs w:val="26"/>
              </w:rPr>
            </w:pPr>
          </w:p>
        </w:tc>
        <w:tc>
          <w:tcPr>
            <w:tcW w:w="3001" w:type="dxa"/>
          </w:tcPr>
          <w:p>
            <w:pPr>
              <w:pStyle w:val="16"/>
              <w:spacing w:before="101"/>
              <w:ind w:left="100" w:right="486"/>
              <w:rPr>
                <w:rFonts w:hint="default" w:ascii="Times New Roman" w:hAnsi="Times New Roman" w:cs="Times New Roman"/>
                <w:sz w:val="26"/>
                <w:szCs w:val="26"/>
              </w:rPr>
            </w:pPr>
          </w:p>
        </w:tc>
        <w:tc>
          <w:tcPr>
            <w:tcW w:w="3001" w:type="dxa"/>
          </w:tcPr>
          <w:p>
            <w:pPr>
              <w:pStyle w:val="16"/>
              <w:spacing w:before="101"/>
              <w:ind w:left="100"/>
              <w:rPr>
                <w:rFonts w:hint="default" w:ascii="Times New Roman" w:hAnsi="Times New Roman" w:cs="Times New Roman"/>
                <w:sz w:val="26"/>
                <w:szCs w:val="26"/>
              </w:rPr>
            </w:pPr>
          </w:p>
        </w:tc>
      </w:tr>
    </w:tbl>
    <w:p>
      <w:pPr>
        <w:rPr>
          <w:rFonts w:hint="default" w:ascii="Times New Roman" w:hAnsi="Times New Roman" w:cs="Times New Roman"/>
          <w:sz w:val="26"/>
          <w:szCs w:val="26"/>
        </w:rPr>
      </w:pPr>
    </w:p>
    <w:sectPr>
      <w:pgSz w:w="12240" w:h="15840"/>
      <w:pgMar w:top="1060" w:right="580" w:bottom="1200" w:left="900" w:header="719" w:footer="1006"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Noto Sans Symbols">
    <w:altName w:val="Segoe Print"/>
    <w:panose1 w:val="00000000000000000000"/>
    <w:charset w:val="00"/>
    <w:family w:val="swiss"/>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pict>
        <v:shape id="_x0000_s2049" o:spid="_x0000_s2049" o:spt="202" type="#_x0000_t202" style="position:absolute;left:0pt;margin-left:530.95pt;margin-top:730.65pt;height:14.3pt;width:12.45pt;mso-position-horizontal-relative:page;mso-position-vertical-relative:page;z-index:-251656192;mso-width-relative:page;mso-height-relative:page;" filled="f" stroked="f" coordsize="21600,21600">
          <v:path/>
          <v:fill on="f" focussize="0,0"/>
          <v:stroke on="f" joinstyle="miter"/>
          <v:imagedata o:title=""/>
          <o:lock v:ext="edit"/>
          <v:textbox inset="0mm,0mm,0mm,0mm">
            <w:txbxContent>
              <w:p>
                <w:pPr>
                  <w:spacing w:before="21"/>
                  <w:ind w:left="60" w:right="0" w:firstLine="0"/>
                  <w:jc w:val="left"/>
                  <w:rPr>
                    <w:rFonts w:ascii="Verdana"/>
                    <w:sz w:val="20"/>
                  </w:rPr>
                </w:pPr>
                <w:r>
                  <w:fldChar w:fldCharType="begin"/>
                </w:r>
                <w:r>
                  <w:rPr>
                    <w:rFonts w:ascii="Verdana"/>
                    <w:w w:val="100"/>
                    <w:sz w:val="20"/>
                  </w:rPr>
                  <w:instrText xml:space="preserve"> PAGE </w:instrText>
                </w:r>
                <w:r>
                  <w:fldChar w:fldCharType="separate"/>
                </w:r>
                <w:r>
                  <w:t>2</w:t>
                </w:r>
                <w:r>
                  <w:fldChar w:fldCharType="end"/>
                </w: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pict>
        <v:shape id="_x0000_s2052" o:spid="_x0000_s2052" o:spt="202" type="#_x0000_t202" style="position:absolute;left:0pt;margin-left:524.45pt;margin-top:730.65pt;height:14.3pt;width:19pt;mso-position-horizontal-relative:page;mso-position-vertical-relative:page;z-index:-251655168;mso-width-relative:page;mso-height-relative:page;" filled="f" stroked="f" coordsize="21600,21600">
          <v:path/>
          <v:fill on="f" focussize="0,0"/>
          <v:stroke on="f" joinstyle="miter"/>
          <v:imagedata o:title=""/>
          <o:lock v:ext="edit"/>
          <v:textbox inset="0mm,0mm,0mm,0mm">
            <w:txbxContent>
              <w:p>
                <w:pPr>
                  <w:spacing w:before="21"/>
                  <w:ind w:left="60" w:right="0" w:firstLine="0"/>
                  <w:jc w:val="left"/>
                  <w:rPr>
                    <w:rFonts w:ascii="Verdana"/>
                    <w:sz w:val="20"/>
                  </w:rPr>
                </w:pPr>
                <w:r>
                  <w:fldChar w:fldCharType="begin"/>
                </w:r>
                <w:r>
                  <w:rPr>
                    <w:rFonts w:ascii="Verdana"/>
                    <w:sz w:val="20"/>
                  </w:rPr>
                  <w:instrText xml:space="preserve"> PAGE </w:instrText>
                </w:r>
                <w:r>
                  <w:fldChar w:fldCharType="separate"/>
                </w:r>
                <w:r>
                  <w:t>10</w:t>
                </w:r>
                <w:r>
                  <w:fldChar w:fldCharType="end"/>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240"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0"/>
      <w:numFmt w:val="bullet"/>
      <w:lvlText w:val="➢"/>
      <w:lvlJc w:val="left"/>
      <w:pPr>
        <w:ind w:left="821" w:hanging="361"/>
      </w:pPr>
      <w:rPr>
        <w:rFonts w:hint="default" w:ascii="Noto Sans Symbols" w:hAnsi="Noto Sans Symbols" w:eastAsia="Noto Sans Symbols" w:cs="Noto Sans Symbols"/>
        <w:w w:val="94"/>
        <w:sz w:val="24"/>
        <w:szCs w:val="24"/>
        <w:lang w:val="vi" w:eastAsia="en-US" w:bidi="ar-SA"/>
      </w:rPr>
    </w:lvl>
    <w:lvl w:ilvl="1" w:tentative="0">
      <w:start w:val="0"/>
      <w:numFmt w:val="bullet"/>
      <w:lvlText w:val="•"/>
      <w:lvlJc w:val="left"/>
      <w:pPr>
        <w:ind w:left="1389" w:hanging="361"/>
      </w:pPr>
      <w:rPr>
        <w:rFonts w:hint="default"/>
        <w:lang w:val="vi" w:eastAsia="en-US" w:bidi="ar-SA"/>
      </w:rPr>
    </w:lvl>
    <w:lvl w:ilvl="2" w:tentative="0">
      <w:start w:val="0"/>
      <w:numFmt w:val="bullet"/>
      <w:lvlText w:val="•"/>
      <w:lvlJc w:val="left"/>
      <w:pPr>
        <w:ind w:left="1959" w:hanging="361"/>
      </w:pPr>
      <w:rPr>
        <w:rFonts w:hint="default"/>
        <w:lang w:val="vi" w:eastAsia="en-US" w:bidi="ar-SA"/>
      </w:rPr>
    </w:lvl>
    <w:lvl w:ilvl="3" w:tentative="0">
      <w:start w:val="0"/>
      <w:numFmt w:val="bullet"/>
      <w:lvlText w:val="•"/>
      <w:lvlJc w:val="left"/>
      <w:pPr>
        <w:ind w:left="2528" w:hanging="361"/>
      </w:pPr>
      <w:rPr>
        <w:rFonts w:hint="default"/>
        <w:lang w:val="vi" w:eastAsia="en-US" w:bidi="ar-SA"/>
      </w:rPr>
    </w:lvl>
    <w:lvl w:ilvl="4" w:tentative="0">
      <w:start w:val="0"/>
      <w:numFmt w:val="bullet"/>
      <w:lvlText w:val="•"/>
      <w:lvlJc w:val="left"/>
      <w:pPr>
        <w:ind w:left="3098" w:hanging="361"/>
      </w:pPr>
      <w:rPr>
        <w:rFonts w:hint="default"/>
        <w:lang w:val="vi" w:eastAsia="en-US" w:bidi="ar-SA"/>
      </w:rPr>
    </w:lvl>
    <w:lvl w:ilvl="5" w:tentative="0">
      <w:start w:val="0"/>
      <w:numFmt w:val="bullet"/>
      <w:lvlText w:val="•"/>
      <w:lvlJc w:val="left"/>
      <w:pPr>
        <w:ind w:left="3667" w:hanging="361"/>
      </w:pPr>
      <w:rPr>
        <w:rFonts w:hint="default"/>
        <w:lang w:val="vi" w:eastAsia="en-US" w:bidi="ar-SA"/>
      </w:rPr>
    </w:lvl>
    <w:lvl w:ilvl="6" w:tentative="0">
      <w:start w:val="0"/>
      <w:numFmt w:val="bullet"/>
      <w:lvlText w:val="•"/>
      <w:lvlJc w:val="left"/>
      <w:pPr>
        <w:ind w:left="4237" w:hanging="361"/>
      </w:pPr>
      <w:rPr>
        <w:rFonts w:hint="default"/>
        <w:lang w:val="vi" w:eastAsia="en-US" w:bidi="ar-SA"/>
      </w:rPr>
    </w:lvl>
    <w:lvl w:ilvl="7" w:tentative="0">
      <w:start w:val="0"/>
      <w:numFmt w:val="bullet"/>
      <w:lvlText w:val="•"/>
      <w:lvlJc w:val="left"/>
      <w:pPr>
        <w:ind w:left="4806" w:hanging="361"/>
      </w:pPr>
      <w:rPr>
        <w:rFonts w:hint="default"/>
        <w:lang w:val="vi" w:eastAsia="en-US" w:bidi="ar-SA"/>
      </w:rPr>
    </w:lvl>
    <w:lvl w:ilvl="8" w:tentative="0">
      <w:start w:val="0"/>
      <w:numFmt w:val="bullet"/>
      <w:lvlText w:val="•"/>
      <w:lvlJc w:val="left"/>
      <w:pPr>
        <w:ind w:left="5376" w:hanging="361"/>
      </w:pPr>
      <w:rPr>
        <w:rFonts w:hint="default"/>
        <w:lang w:val="vi" w:eastAsia="en-US" w:bidi="ar-SA"/>
      </w:rPr>
    </w:lvl>
  </w:abstractNum>
  <w:abstractNum w:abstractNumId="1">
    <w:nsid w:val="BF205925"/>
    <w:multiLevelType w:val="multilevel"/>
    <w:tmpl w:val="BF205925"/>
    <w:lvl w:ilvl="0" w:tentative="0">
      <w:start w:val="0"/>
      <w:numFmt w:val="bullet"/>
      <w:lvlText w:val="➢"/>
      <w:lvlJc w:val="left"/>
      <w:pPr>
        <w:ind w:left="821" w:hanging="361"/>
      </w:pPr>
      <w:rPr>
        <w:rFonts w:hint="default" w:ascii="Noto Sans Symbols" w:hAnsi="Noto Sans Symbols" w:eastAsia="Noto Sans Symbols" w:cs="Noto Sans Symbols"/>
        <w:w w:val="94"/>
        <w:sz w:val="24"/>
        <w:szCs w:val="24"/>
        <w:lang w:val="vi" w:eastAsia="en-US" w:bidi="ar-SA"/>
      </w:rPr>
    </w:lvl>
    <w:lvl w:ilvl="1" w:tentative="0">
      <w:start w:val="0"/>
      <w:numFmt w:val="bullet"/>
      <w:lvlText w:val="•"/>
      <w:lvlJc w:val="left"/>
      <w:pPr>
        <w:ind w:left="1389" w:hanging="361"/>
      </w:pPr>
      <w:rPr>
        <w:rFonts w:hint="default"/>
        <w:lang w:val="vi" w:eastAsia="en-US" w:bidi="ar-SA"/>
      </w:rPr>
    </w:lvl>
    <w:lvl w:ilvl="2" w:tentative="0">
      <w:start w:val="0"/>
      <w:numFmt w:val="bullet"/>
      <w:lvlText w:val="•"/>
      <w:lvlJc w:val="left"/>
      <w:pPr>
        <w:ind w:left="1959" w:hanging="361"/>
      </w:pPr>
      <w:rPr>
        <w:rFonts w:hint="default"/>
        <w:lang w:val="vi" w:eastAsia="en-US" w:bidi="ar-SA"/>
      </w:rPr>
    </w:lvl>
    <w:lvl w:ilvl="3" w:tentative="0">
      <w:start w:val="0"/>
      <w:numFmt w:val="bullet"/>
      <w:lvlText w:val="•"/>
      <w:lvlJc w:val="left"/>
      <w:pPr>
        <w:ind w:left="2528" w:hanging="361"/>
      </w:pPr>
      <w:rPr>
        <w:rFonts w:hint="default"/>
        <w:lang w:val="vi" w:eastAsia="en-US" w:bidi="ar-SA"/>
      </w:rPr>
    </w:lvl>
    <w:lvl w:ilvl="4" w:tentative="0">
      <w:start w:val="0"/>
      <w:numFmt w:val="bullet"/>
      <w:lvlText w:val="•"/>
      <w:lvlJc w:val="left"/>
      <w:pPr>
        <w:ind w:left="3098" w:hanging="361"/>
      </w:pPr>
      <w:rPr>
        <w:rFonts w:hint="default"/>
        <w:lang w:val="vi" w:eastAsia="en-US" w:bidi="ar-SA"/>
      </w:rPr>
    </w:lvl>
    <w:lvl w:ilvl="5" w:tentative="0">
      <w:start w:val="0"/>
      <w:numFmt w:val="bullet"/>
      <w:lvlText w:val="•"/>
      <w:lvlJc w:val="left"/>
      <w:pPr>
        <w:ind w:left="3667" w:hanging="361"/>
      </w:pPr>
      <w:rPr>
        <w:rFonts w:hint="default"/>
        <w:lang w:val="vi" w:eastAsia="en-US" w:bidi="ar-SA"/>
      </w:rPr>
    </w:lvl>
    <w:lvl w:ilvl="6" w:tentative="0">
      <w:start w:val="0"/>
      <w:numFmt w:val="bullet"/>
      <w:lvlText w:val="•"/>
      <w:lvlJc w:val="left"/>
      <w:pPr>
        <w:ind w:left="4237" w:hanging="361"/>
      </w:pPr>
      <w:rPr>
        <w:rFonts w:hint="default"/>
        <w:lang w:val="vi" w:eastAsia="en-US" w:bidi="ar-SA"/>
      </w:rPr>
    </w:lvl>
    <w:lvl w:ilvl="7" w:tentative="0">
      <w:start w:val="0"/>
      <w:numFmt w:val="bullet"/>
      <w:lvlText w:val="•"/>
      <w:lvlJc w:val="left"/>
      <w:pPr>
        <w:ind w:left="4806" w:hanging="361"/>
      </w:pPr>
      <w:rPr>
        <w:rFonts w:hint="default"/>
        <w:lang w:val="vi" w:eastAsia="en-US" w:bidi="ar-SA"/>
      </w:rPr>
    </w:lvl>
    <w:lvl w:ilvl="8" w:tentative="0">
      <w:start w:val="0"/>
      <w:numFmt w:val="bullet"/>
      <w:lvlText w:val="•"/>
      <w:lvlJc w:val="left"/>
      <w:pPr>
        <w:ind w:left="5376" w:hanging="361"/>
      </w:pPr>
      <w:rPr>
        <w:rFonts w:hint="default"/>
        <w:lang w:val="vi" w:eastAsia="en-US" w:bidi="ar-SA"/>
      </w:rPr>
    </w:lvl>
  </w:abstractNum>
  <w:abstractNum w:abstractNumId="2">
    <w:nsid w:val="C8879AEF"/>
    <w:multiLevelType w:val="multilevel"/>
    <w:tmpl w:val="C8879AEF"/>
    <w:lvl w:ilvl="0" w:tentative="0">
      <w:start w:val="0"/>
      <w:numFmt w:val="bullet"/>
      <w:lvlText w:val="➢"/>
      <w:lvlJc w:val="left"/>
      <w:pPr>
        <w:ind w:left="821" w:hanging="361"/>
      </w:pPr>
      <w:rPr>
        <w:rFonts w:hint="default" w:ascii="Noto Sans Symbols" w:hAnsi="Noto Sans Symbols" w:eastAsia="Noto Sans Symbols" w:cs="Noto Sans Symbols"/>
        <w:w w:val="94"/>
        <w:sz w:val="24"/>
        <w:szCs w:val="24"/>
        <w:lang w:val="vi" w:eastAsia="en-US" w:bidi="ar-SA"/>
      </w:rPr>
    </w:lvl>
    <w:lvl w:ilvl="1" w:tentative="0">
      <w:start w:val="0"/>
      <w:numFmt w:val="bullet"/>
      <w:lvlText w:val="•"/>
      <w:lvlJc w:val="left"/>
      <w:pPr>
        <w:ind w:left="1389" w:hanging="361"/>
      </w:pPr>
      <w:rPr>
        <w:rFonts w:hint="default"/>
        <w:lang w:val="vi" w:eastAsia="en-US" w:bidi="ar-SA"/>
      </w:rPr>
    </w:lvl>
    <w:lvl w:ilvl="2" w:tentative="0">
      <w:start w:val="0"/>
      <w:numFmt w:val="bullet"/>
      <w:lvlText w:val="•"/>
      <w:lvlJc w:val="left"/>
      <w:pPr>
        <w:ind w:left="1959" w:hanging="361"/>
      </w:pPr>
      <w:rPr>
        <w:rFonts w:hint="default"/>
        <w:lang w:val="vi" w:eastAsia="en-US" w:bidi="ar-SA"/>
      </w:rPr>
    </w:lvl>
    <w:lvl w:ilvl="3" w:tentative="0">
      <w:start w:val="0"/>
      <w:numFmt w:val="bullet"/>
      <w:lvlText w:val="•"/>
      <w:lvlJc w:val="left"/>
      <w:pPr>
        <w:ind w:left="2528" w:hanging="361"/>
      </w:pPr>
      <w:rPr>
        <w:rFonts w:hint="default"/>
        <w:lang w:val="vi" w:eastAsia="en-US" w:bidi="ar-SA"/>
      </w:rPr>
    </w:lvl>
    <w:lvl w:ilvl="4" w:tentative="0">
      <w:start w:val="0"/>
      <w:numFmt w:val="bullet"/>
      <w:lvlText w:val="•"/>
      <w:lvlJc w:val="left"/>
      <w:pPr>
        <w:ind w:left="3098" w:hanging="361"/>
      </w:pPr>
      <w:rPr>
        <w:rFonts w:hint="default"/>
        <w:lang w:val="vi" w:eastAsia="en-US" w:bidi="ar-SA"/>
      </w:rPr>
    </w:lvl>
    <w:lvl w:ilvl="5" w:tentative="0">
      <w:start w:val="0"/>
      <w:numFmt w:val="bullet"/>
      <w:lvlText w:val="•"/>
      <w:lvlJc w:val="left"/>
      <w:pPr>
        <w:ind w:left="3667" w:hanging="361"/>
      </w:pPr>
      <w:rPr>
        <w:rFonts w:hint="default"/>
        <w:lang w:val="vi" w:eastAsia="en-US" w:bidi="ar-SA"/>
      </w:rPr>
    </w:lvl>
    <w:lvl w:ilvl="6" w:tentative="0">
      <w:start w:val="0"/>
      <w:numFmt w:val="bullet"/>
      <w:lvlText w:val="•"/>
      <w:lvlJc w:val="left"/>
      <w:pPr>
        <w:ind w:left="4237" w:hanging="361"/>
      </w:pPr>
      <w:rPr>
        <w:rFonts w:hint="default"/>
        <w:lang w:val="vi" w:eastAsia="en-US" w:bidi="ar-SA"/>
      </w:rPr>
    </w:lvl>
    <w:lvl w:ilvl="7" w:tentative="0">
      <w:start w:val="0"/>
      <w:numFmt w:val="bullet"/>
      <w:lvlText w:val="•"/>
      <w:lvlJc w:val="left"/>
      <w:pPr>
        <w:ind w:left="4806" w:hanging="361"/>
      </w:pPr>
      <w:rPr>
        <w:rFonts w:hint="default"/>
        <w:lang w:val="vi" w:eastAsia="en-US" w:bidi="ar-SA"/>
      </w:rPr>
    </w:lvl>
    <w:lvl w:ilvl="8" w:tentative="0">
      <w:start w:val="0"/>
      <w:numFmt w:val="bullet"/>
      <w:lvlText w:val="•"/>
      <w:lvlJc w:val="left"/>
      <w:pPr>
        <w:ind w:left="5376" w:hanging="361"/>
      </w:pPr>
      <w:rPr>
        <w:rFonts w:hint="default"/>
        <w:lang w:val="vi" w:eastAsia="en-US" w:bidi="ar-SA"/>
      </w:rPr>
    </w:lvl>
  </w:abstractNum>
  <w:abstractNum w:abstractNumId="3">
    <w:nsid w:val="CF092B84"/>
    <w:multiLevelType w:val="multilevel"/>
    <w:tmpl w:val="CF092B84"/>
    <w:lvl w:ilvl="0" w:tentative="0">
      <w:start w:val="1"/>
      <w:numFmt w:val="decimal"/>
      <w:lvlText w:val="%1"/>
      <w:lvlJc w:val="left"/>
      <w:pPr>
        <w:ind w:left="1261" w:hanging="721"/>
        <w:jc w:val="left"/>
      </w:pPr>
      <w:rPr>
        <w:rFonts w:hint="default"/>
        <w:lang w:val="vi" w:eastAsia="en-US" w:bidi="ar-SA"/>
      </w:rPr>
    </w:lvl>
    <w:lvl w:ilvl="1" w:tentative="0">
      <w:start w:val="1"/>
      <w:numFmt w:val="decimal"/>
      <w:lvlText w:val="%1.%2."/>
      <w:lvlJc w:val="left"/>
      <w:pPr>
        <w:ind w:left="1261" w:hanging="721"/>
        <w:jc w:val="left"/>
      </w:pPr>
      <w:rPr>
        <w:rFonts w:hint="default" w:ascii="Arial" w:hAnsi="Arial" w:eastAsia="Arial" w:cs="Arial"/>
        <w:color w:val="FF0000"/>
        <w:spacing w:val="-2"/>
        <w:w w:val="99"/>
        <w:sz w:val="28"/>
        <w:szCs w:val="28"/>
        <w:lang w:val="vi" w:eastAsia="en-US" w:bidi="ar-SA"/>
      </w:rPr>
    </w:lvl>
    <w:lvl w:ilvl="2" w:tentative="0">
      <w:start w:val="0"/>
      <w:numFmt w:val="bullet"/>
      <w:lvlText w:val="•"/>
      <w:lvlJc w:val="left"/>
      <w:pPr>
        <w:ind w:left="3160" w:hanging="721"/>
      </w:pPr>
      <w:rPr>
        <w:rFonts w:hint="default"/>
        <w:lang w:val="vi" w:eastAsia="en-US" w:bidi="ar-SA"/>
      </w:rPr>
    </w:lvl>
    <w:lvl w:ilvl="3" w:tentative="0">
      <w:start w:val="0"/>
      <w:numFmt w:val="bullet"/>
      <w:lvlText w:val="•"/>
      <w:lvlJc w:val="left"/>
      <w:pPr>
        <w:ind w:left="4110" w:hanging="721"/>
      </w:pPr>
      <w:rPr>
        <w:rFonts w:hint="default"/>
        <w:lang w:val="vi" w:eastAsia="en-US" w:bidi="ar-SA"/>
      </w:rPr>
    </w:lvl>
    <w:lvl w:ilvl="4" w:tentative="0">
      <w:start w:val="0"/>
      <w:numFmt w:val="bullet"/>
      <w:lvlText w:val="•"/>
      <w:lvlJc w:val="left"/>
      <w:pPr>
        <w:ind w:left="5060" w:hanging="721"/>
      </w:pPr>
      <w:rPr>
        <w:rFonts w:hint="default"/>
        <w:lang w:val="vi" w:eastAsia="en-US" w:bidi="ar-SA"/>
      </w:rPr>
    </w:lvl>
    <w:lvl w:ilvl="5" w:tentative="0">
      <w:start w:val="0"/>
      <w:numFmt w:val="bullet"/>
      <w:lvlText w:val="•"/>
      <w:lvlJc w:val="left"/>
      <w:pPr>
        <w:ind w:left="6010" w:hanging="721"/>
      </w:pPr>
      <w:rPr>
        <w:rFonts w:hint="default"/>
        <w:lang w:val="vi" w:eastAsia="en-US" w:bidi="ar-SA"/>
      </w:rPr>
    </w:lvl>
    <w:lvl w:ilvl="6" w:tentative="0">
      <w:start w:val="0"/>
      <w:numFmt w:val="bullet"/>
      <w:lvlText w:val="•"/>
      <w:lvlJc w:val="left"/>
      <w:pPr>
        <w:ind w:left="6960" w:hanging="721"/>
      </w:pPr>
      <w:rPr>
        <w:rFonts w:hint="default"/>
        <w:lang w:val="vi" w:eastAsia="en-US" w:bidi="ar-SA"/>
      </w:rPr>
    </w:lvl>
    <w:lvl w:ilvl="7" w:tentative="0">
      <w:start w:val="0"/>
      <w:numFmt w:val="bullet"/>
      <w:lvlText w:val="•"/>
      <w:lvlJc w:val="left"/>
      <w:pPr>
        <w:ind w:left="7910" w:hanging="721"/>
      </w:pPr>
      <w:rPr>
        <w:rFonts w:hint="default"/>
        <w:lang w:val="vi" w:eastAsia="en-US" w:bidi="ar-SA"/>
      </w:rPr>
    </w:lvl>
    <w:lvl w:ilvl="8" w:tentative="0">
      <w:start w:val="0"/>
      <w:numFmt w:val="bullet"/>
      <w:lvlText w:val="•"/>
      <w:lvlJc w:val="left"/>
      <w:pPr>
        <w:ind w:left="8860" w:hanging="721"/>
      </w:pPr>
      <w:rPr>
        <w:rFonts w:hint="default"/>
        <w:lang w:val="vi" w:eastAsia="en-US" w:bidi="ar-SA"/>
      </w:rPr>
    </w:lvl>
  </w:abstractNum>
  <w:abstractNum w:abstractNumId="4">
    <w:nsid w:val="F4B5D9F5"/>
    <w:multiLevelType w:val="multilevel"/>
    <w:tmpl w:val="F4B5D9F5"/>
    <w:lvl w:ilvl="0" w:tentative="0">
      <w:start w:val="0"/>
      <w:numFmt w:val="bullet"/>
      <w:lvlText w:val="➢"/>
      <w:lvlJc w:val="left"/>
      <w:pPr>
        <w:ind w:left="1261" w:hanging="361"/>
      </w:pPr>
      <w:rPr>
        <w:rFonts w:hint="default" w:ascii="Noto Sans Symbols" w:hAnsi="Noto Sans Symbols" w:eastAsia="Noto Sans Symbols" w:cs="Noto Sans Symbols"/>
        <w:w w:val="94"/>
        <w:sz w:val="24"/>
        <w:szCs w:val="24"/>
        <w:lang w:val="vi" w:eastAsia="en-US" w:bidi="ar-SA"/>
      </w:rPr>
    </w:lvl>
    <w:lvl w:ilvl="1" w:tentative="0">
      <w:start w:val="0"/>
      <w:numFmt w:val="bullet"/>
      <w:lvlText w:val="•"/>
      <w:lvlJc w:val="left"/>
      <w:pPr>
        <w:ind w:left="2210" w:hanging="361"/>
      </w:pPr>
      <w:rPr>
        <w:rFonts w:hint="default"/>
        <w:lang w:val="vi" w:eastAsia="en-US" w:bidi="ar-SA"/>
      </w:rPr>
    </w:lvl>
    <w:lvl w:ilvl="2" w:tentative="0">
      <w:start w:val="0"/>
      <w:numFmt w:val="bullet"/>
      <w:lvlText w:val="•"/>
      <w:lvlJc w:val="left"/>
      <w:pPr>
        <w:ind w:left="3160" w:hanging="361"/>
      </w:pPr>
      <w:rPr>
        <w:rFonts w:hint="default"/>
        <w:lang w:val="vi" w:eastAsia="en-US" w:bidi="ar-SA"/>
      </w:rPr>
    </w:lvl>
    <w:lvl w:ilvl="3" w:tentative="0">
      <w:start w:val="0"/>
      <w:numFmt w:val="bullet"/>
      <w:lvlText w:val="•"/>
      <w:lvlJc w:val="left"/>
      <w:pPr>
        <w:ind w:left="4110" w:hanging="361"/>
      </w:pPr>
      <w:rPr>
        <w:rFonts w:hint="default"/>
        <w:lang w:val="vi" w:eastAsia="en-US" w:bidi="ar-SA"/>
      </w:rPr>
    </w:lvl>
    <w:lvl w:ilvl="4" w:tentative="0">
      <w:start w:val="0"/>
      <w:numFmt w:val="bullet"/>
      <w:lvlText w:val="•"/>
      <w:lvlJc w:val="left"/>
      <w:pPr>
        <w:ind w:left="5060" w:hanging="361"/>
      </w:pPr>
      <w:rPr>
        <w:rFonts w:hint="default"/>
        <w:lang w:val="vi" w:eastAsia="en-US" w:bidi="ar-SA"/>
      </w:rPr>
    </w:lvl>
    <w:lvl w:ilvl="5" w:tentative="0">
      <w:start w:val="0"/>
      <w:numFmt w:val="bullet"/>
      <w:lvlText w:val="•"/>
      <w:lvlJc w:val="left"/>
      <w:pPr>
        <w:ind w:left="6010" w:hanging="361"/>
      </w:pPr>
      <w:rPr>
        <w:rFonts w:hint="default"/>
        <w:lang w:val="vi" w:eastAsia="en-US" w:bidi="ar-SA"/>
      </w:rPr>
    </w:lvl>
    <w:lvl w:ilvl="6" w:tentative="0">
      <w:start w:val="0"/>
      <w:numFmt w:val="bullet"/>
      <w:lvlText w:val="•"/>
      <w:lvlJc w:val="left"/>
      <w:pPr>
        <w:ind w:left="6960" w:hanging="361"/>
      </w:pPr>
      <w:rPr>
        <w:rFonts w:hint="default"/>
        <w:lang w:val="vi" w:eastAsia="en-US" w:bidi="ar-SA"/>
      </w:rPr>
    </w:lvl>
    <w:lvl w:ilvl="7" w:tentative="0">
      <w:start w:val="0"/>
      <w:numFmt w:val="bullet"/>
      <w:lvlText w:val="•"/>
      <w:lvlJc w:val="left"/>
      <w:pPr>
        <w:ind w:left="7910" w:hanging="361"/>
      </w:pPr>
      <w:rPr>
        <w:rFonts w:hint="default"/>
        <w:lang w:val="vi" w:eastAsia="en-US" w:bidi="ar-SA"/>
      </w:rPr>
    </w:lvl>
    <w:lvl w:ilvl="8" w:tentative="0">
      <w:start w:val="0"/>
      <w:numFmt w:val="bullet"/>
      <w:lvlText w:val="•"/>
      <w:lvlJc w:val="left"/>
      <w:pPr>
        <w:ind w:left="8860" w:hanging="361"/>
      </w:pPr>
      <w:rPr>
        <w:rFonts w:hint="default"/>
        <w:lang w:val="vi" w:eastAsia="en-US" w:bidi="ar-SA"/>
      </w:rPr>
    </w:lvl>
  </w:abstractNum>
  <w:abstractNum w:abstractNumId="5">
    <w:nsid w:val="0053208E"/>
    <w:multiLevelType w:val="multilevel"/>
    <w:tmpl w:val="0053208E"/>
    <w:lvl w:ilvl="0" w:tentative="0">
      <w:start w:val="1"/>
      <w:numFmt w:val="decimal"/>
      <w:lvlText w:val="%1."/>
      <w:lvlJc w:val="left"/>
      <w:pPr>
        <w:ind w:left="1261" w:hanging="630"/>
        <w:jc w:val="right"/>
      </w:pPr>
      <w:rPr>
        <w:rFonts w:hint="default" w:ascii="Arial" w:hAnsi="Arial" w:eastAsia="Arial" w:cs="Arial"/>
        <w:color w:val="FF0000"/>
        <w:spacing w:val="-2"/>
        <w:w w:val="100"/>
        <w:sz w:val="32"/>
        <w:szCs w:val="32"/>
        <w:lang w:val="vi" w:eastAsia="en-US" w:bidi="ar-SA"/>
      </w:rPr>
    </w:lvl>
    <w:lvl w:ilvl="1" w:tentative="0">
      <w:start w:val="1"/>
      <w:numFmt w:val="decimal"/>
      <w:lvlText w:val="%1.%2."/>
      <w:lvlJc w:val="left"/>
      <w:pPr>
        <w:ind w:left="1261" w:hanging="721"/>
        <w:jc w:val="left"/>
      </w:pPr>
      <w:rPr>
        <w:rFonts w:hint="default" w:ascii="Arial" w:hAnsi="Arial" w:eastAsia="Arial" w:cs="Arial"/>
        <w:color w:val="FF0000"/>
        <w:spacing w:val="-2"/>
        <w:w w:val="99"/>
        <w:sz w:val="28"/>
        <w:szCs w:val="28"/>
        <w:lang w:val="vi" w:eastAsia="en-US" w:bidi="ar-SA"/>
      </w:rPr>
    </w:lvl>
    <w:lvl w:ilvl="2" w:tentative="0">
      <w:start w:val="1"/>
      <w:numFmt w:val="decimal"/>
      <w:lvlText w:val="%1.%2.%3."/>
      <w:lvlJc w:val="left"/>
      <w:pPr>
        <w:ind w:left="1261" w:hanging="721"/>
        <w:jc w:val="left"/>
      </w:pPr>
      <w:rPr>
        <w:rFonts w:hint="default"/>
        <w:w w:val="99"/>
        <w:lang w:val="vi" w:eastAsia="en-US" w:bidi="ar-SA"/>
      </w:rPr>
    </w:lvl>
    <w:lvl w:ilvl="3" w:tentative="0">
      <w:start w:val="1"/>
      <w:numFmt w:val="decimal"/>
      <w:lvlText w:val="%4."/>
      <w:lvlJc w:val="left"/>
      <w:pPr>
        <w:ind w:left="4545" w:hanging="721"/>
        <w:jc w:val="left"/>
      </w:pPr>
      <w:rPr>
        <w:rFonts w:hint="default" w:ascii="Arial" w:hAnsi="Arial" w:eastAsia="Arial" w:cs="Arial"/>
        <w:b/>
        <w:bCs/>
        <w:spacing w:val="-5"/>
        <w:w w:val="99"/>
        <w:sz w:val="24"/>
        <w:szCs w:val="24"/>
        <w:lang w:val="vi" w:eastAsia="en-US" w:bidi="ar-SA"/>
      </w:rPr>
    </w:lvl>
    <w:lvl w:ilvl="4" w:tentative="0">
      <w:start w:val="0"/>
      <w:numFmt w:val="bullet"/>
      <w:lvlText w:val="•"/>
      <w:lvlJc w:val="left"/>
      <w:pPr>
        <w:ind w:left="6613" w:hanging="721"/>
      </w:pPr>
      <w:rPr>
        <w:rFonts w:hint="default"/>
        <w:lang w:val="vi" w:eastAsia="en-US" w:bidi="ar-SA"/>
      </w:rPr>
    </w:lvl>
    <w:lvl w:ilvl="5" w:tentative="0">
      <w:start w:val="0"/>
      <w:numFmt w:val="bullet"/>
      <w:lvlText w:val="•"/>
      <w:lvlJc w:val="left"/>
      <w:pPr>
        <w:ind w:left="7304" w:hanging="721"/>
      </w:pPr>
      <w:rPr>
        <w:rFonts w:hint="default"/>
        <w:lang w:val="vi" w:eastAsia="en-US" w:bidi="ar-SA"/>
      </w:rPr>
    </w:lvl>
    <w:lvl w:ilvl="6" w:tentative="0">
      <w:start w:val="0"/>
      <w:numFmt w:val="bullet"/>
      <w:lvlText w:val="•"/>
      <w:lvlJc w:val="left"/>
      <w:pPr>
        <w:ind w:left="7995" w:hanging="721"/>
      </w:pPr>
      <w:rPr>
        <w:rFonts w:hint="default"/>
        <w:lang w:val="vi" w:eastAsia="en-US" w:bidi="ar-SA"/>
      </w:rPr>
    </w:lvl>
    <w:lvl w:ilvl="7" w:tentative="0">
      <w:start w:val="0"/>
      <w:numFmt w:val="bullet"/>
      <w:lvlText w:val="•"/>
      <w:lvlJc w:val="left"/>
      <w:pPr>
        <w:ind w:left="8686" w:hanging="721"/>
      </w:pPr>
      <w:rPr>
        <w:rFonts w:hint="default"/>
        <w:lang w:val="vi" w:eastAsia="en-US" w:bidi="ar-SA"/>
      </w:rPr>
    </w:lvl>
    <w:lvl w:ilvl="8" w:tentative="0">
      <w:start w:val="0"/>
      <w:numFmt w:val="bullet"/>
      <w:lvlText w:val="•"/>
      <w:lvlJc w:val="left"/>
      <w:pPr>
        <w:ind w:left="9377" w:hanging="721"/>
      </w:pPr>
      <w:rPr>
        <w:rFonts w:hint="default"/>
        <w:lang w:val="vi" w:eastAsia="en-US" w:bidi="ar-SA"/>
      </w:rPr>
    </w:lvl>
  </w:abstractNum>
  <w:abstractNum w:abstractNumId="6">
    <w:nsid w:val="03D62ECE"/>
    <w:multiLevelType w:val="multilevel"/>
    <w:tmpl w:val="03D62ECE"/>
    <w:lvl w:ilvl="0" w:tentative="0">
      <w:start w:val="0"/>
      <w:numFmt w:val="bullet"/>
      <w:lvlText w:val="➢"/>
      <w:lvlJc w:val="left"/>
      <w:pPr>
        <w:ind w:left="821" w:hanging="361"/>
      </w:pPr>
      <w:rPr>
        <w:rFonts w:hint="default" w:ascii="Noto Sans Symbols" w:hAnsi="Noto Sans Symbols" w:eastAsia="Noto Sans Symbols" w:cs="Noto Sans Symbols"/>
        <w:w w:val="94"/>
        <w:sz w:val="24"/>
        <w:szCs w:val="24"/>
        <w:lang w:val="vi" w:eastAsia="en-US" w:bidi="ar-SA"/>
      </w:rPr>
    </w:lvl>
    <w:lvl w:ilvl="1" w:tentative="0">
      <w:start w:val="0"/>
      <w:numFmt w:val="bullet"/>
      <w:lvlText w:val="•"/>
      <w:lvlJc w:val="left"/>
      <w:pPr>
        <w:ind w:left="1389" w:hanging="361"/>
      </w:pPr>
      <w:rPr>
        <w:rFonts w:hint="default"/>
        <w:lang w:val="vi" w:eastAsia="en-US" w:bidi="ar-SA"/>
      </w:rPr>
    </w:lvl>
    <w:lvl w:ilvl="2" w:tentative="0">
      <w:start w:val="0"/>
      <w:numFmt w:val="bullet"/>
      <w:lvlText w:val="•"/>
      <w:lvlJc w:val="left"/>
      <w:pPr>
        <w:ind w:left="1959" w:hanging="361"/>
      </w:pPr>
      <w:rPr>
        <w:rFonts w:hint="default"/>
        <w:lang w:val="vi" w:eastAsia="en-US" w:bidi="ar-SA"/>
      </w:rPr>
    </w:lvl>
    <w:lvl w:ilvl="3" w:tentative="0">
      <w:start w:val="0"/>
      <w:numFmt w:val="bullet"/>
      <w:lvlText w:val="•"/>
      <w:lvlJc w:val="left"/>
      <w:pPr>
        <w:ind w:left="2528" w:hanging="361"/>
      </w:pPr>
      <w:rPr>
        <w:rFonts w:hint="default"/>
        <w:lang w:val="vi" w:eastAsia="en-US" w:bidi="ar-SA"/>
      </w:rPr>
    </w:lvl>
    <w:lvl w:ilvl="4" w:tentative="0">
      <w:start w:val="0"/>
      <w:numFmt w:val="bullet"/>
      <w:lvlText w:val="•"/>
      <w:lvlJc w:val="left"/>
      <w:pPr>
        <w:ind w:left="3098" w:hanging="361"/>
      </w:pPr>
      <w:rPr>
        <w:rFonts w:hint="default"/>
        <w:lang w:val="vi" w:eastAsia="en-US" w:bidi="ar-SA"/>
      </w:rPr>
    </w:lvl>
    <w:lvl w:ilvl="5" w:tentative="0">
      <w:start w:val="0"/>
      <w:numFmt w:val="bullet"/>
      <w:lvlText w:val="•"/>
      <w:lvlJc w:val="left"/>
      <w:pPr>
        <w:ind w:left="3667" w:hanging="361"/>
      </w:pPr>
      <w:rPr>
        <w:rFonts w:hint="default"/>
        <w:lang w:val="vi" w:eastAsia="en-US" w:bidi="ar-SA"/>
      </w:rPr>
    </w:lvl>
    <w:lvl w:ilvl="6" w:tentative="0">
      <w:start w:val="0"/>
      <w:numFmt w:val="bullet"/>
      <w:lvlText w:val="•"/>
      <w:lvlJc w:val="left"/>
      <w:pPr>
        <w:ind w:left="4237" w:hanging="361"/>
      </w:pPr>
      <w:rPr>
        <w:rFonts w:hint="default"/>
        <w:lang w:val="vi" w:eastAsia="en-US" w:bidi="ar-SA"/>
      </w:rPr>
    </w:lvl>
    <w:lvl w:ilvl="7" w:tentative="0">
      <w:start w:val="0"/>
      <w:numFmt w:val="bullet"/>
      <w:lvlText w:val="•"/>
      <w:lvlJc w:val="left"/>
      <w:pPr>
        <w:ind w:left="4806" w:hanging="361"/>
      </w:pPr>
      <w:rPr>
        <w:rFonts w:hint="default"/>
        <w:lang w:val="vi" w:eastAsia="en-US" w:bidi="ar-SA"/>
      </w:rPr>
    </w:lvl>
    <w:lvl w:ilvl="8" w:tentative="0">
      <w:start w:val="0"/>
      <w:numFmt w:val="bullet"/>
      <w:lvlText w:val="•"/>
      <w:lvlJc w:val="left"/>
      <w:pPr>
        <w:ind w:left="5376" w:hanging="361"/>
      </w:pPr>
      <w:rPr>
        <w:rFonts w:hint="default"/>
        <w:lang w:val="vi" w:eastAsia="en-US" w:bidi="ar-SA"/>
      </w:rPr>
    </w:lvl>
  </w:abstractNum>
  <w:abstractNum w:abstractNumId="7">
    <w:nsid w:val="25B654F3"/>
    <w:multiLevelType w:val="multilevel"/>
    <w:tmpl w:val="25B654F3"/>
    <w:lvl w:ilvl="0" w:tentative="0">
      <w:start w:val="0"/>
      <w:numFmt w:val="bullet"/>
      <w:lvlText w:val="➢"/>
      <w:lvlJc w:val="left"/>
      <w:pPr>
        <w:ind w:left="821" w:hanging="361"/>
      </w:pPr>
      <w:rPr>
        <w:rFonts w:hint="default" w:ascii="Noto Sans Symbols" w:hAnsi="Noto Sans Symbols" w:eastAsia="Noto Sans Symbols" w:cs="Noto Sans Symbols"/>
        <w:w w:val="94"/>
        <w:sz w:val="24"/>
        <w:szCs w:val="24"/>
        <w:lang w:val="vi" w:eastAsia="en-US" w:bidi="ar-SA"/>
      </w:rPr>
    </w:lvl>
    <w:lvl w:ilvl="1" w:tentative="0">
      <w:start w:val="0"/>
      <w:numFmt w:val="bullet"/>
      <w:lvlText w:val="•"/>
      <w:lvlJc w:val="left"/>
      <w:pPr>
        <w:ind w:left="1389" w:hanging="361"/>
      </w:pPr>
      <w:rPr>
        <w:rFonts w:hint="default"/>
        <w:lang w:val="vi" w:eastAsia="en-US" w:bidi="ar-SA"/>
      </w:rPr>
    </w:lvl>
    <w:lvl w:ilvl="2" w:tentative="0">
      <w:start w:val="0"/>
      <w:numFmt w:val="bullet"/>
      <w:lvlText w:val="•"/>
      <w:lvlJc w:val="left"/>
      <w:pPr>
        <w:ind w:left="1959" w:hanging="361"/>
      </w:pPr>
      <w:rPr>
        <w:rFonts w:hint="default"/>
        <w:lang w:val="vi" w:eastAsia="en-US" w:bidi="ar-SA"/>
      </w:rPr>
    </w:lvl>
    <w:lvl w:ilvl="3" w:tentative="0">
      <w:start w:val="0"/>
      <w:numFmt w:val="bullet"/>
      <w:lvlText w:val="•"/>
      <w:lvlJc w:val="left"/>
      <w:pPr>
        <w:ind w:left="2528" w:hanging="361"/>
      </w:pPr>
      <w:rPr>
        <w:rFonts w:hint="default"/>
        <w:lang w:val="vi" w:eastAsia="en-US" w:bidi="ar-SA"/>
      </w:rPr>
    </w:lvl>
    <w:lvl w:ilvl="4" w:tentative="0">
      <w:start w:val="0"/>
      <w:numFmt w:val="bullet"/>
      <w:lvlText w:val="•"/>
      <w:lvlJc w:val="left"/>
      <w:pPr>
        <w:ind w:left="3098" w:hanging="361"/>
      </w:pPr>
      <w:rPr>
        <w:rFonts w:hint="default"/>
        <w:lang w:val="vi" w:eastAsia="en-US" w:bidi="ar-SA"/>
      </w:rPr>
    </w:lvl>
    <w:lvl w:ilvl="5" w:tentative="0">
      <w:start w:val="0"/>
      <w:numFmt w:val="bullet"/>
      <w:lvlText w:val="•"/>
      <w:lvlJc w:val="left"/>
      <w:pPr>
        <w:ind w:left="3667" w:hanging="361"/>
      </w:pPr>
      <w:rPr>
        <w:rFonts w:hint="default"/>
        <w:lang w:val="vi" w:eastAsia="en-US" w:bidi="ar-SA"/>
      </w:rPr>
    </w:lvl>
    <w:lvl w:ilvl="6" w:tentative="0">
      <w:start w:val="0"/>
      <w:numFmt w:val="bullet"/>
      <w:lvlText w:val="•"/>
      <w:lvlJc w:val="left"/>
      <w:pPr>
        <w:ind w:left="4237" w:hanging="361"/>
      </w:pPr>
      <w:rPr>
        <w:rFonts w:hint="default"/>
        <w:lang w:val="vi" w:eastAsia="en-US" w:bidi="ar-SA"/>
      </w:rPr>
    </w:lvl>
    <w:lvl w:ilvl="7" w:tentative="0">
      <w:start w:val="0"/>
      <w:numFmt w:val="bullet"/>
      <w:lvlText w:val="•"/>
      <w:lvlJc w:val="left"/>
      <w:pPr>
        <w:ind w:left="4806" w:hanging="361"/>
      </w:pPr>
      <w:rPr>
        <w:rFonts w:hint="default"/>
        <w:lang w:val="vi" w:eastAsia="en-US" w:bidi="ar-SA"/>
      </w:rPr>
    </w:lvl>
    <w:lvl w:ilvl="8" w:tentative="0">
      <w:start w:val="0"/>
      <w:numFmt w:val="bullet"/>
      <w:lvlText w:val="•"/>
      <w:lvlJc w:val="left"/>
      <w:pPr>
        <w:ind w:left="5376" w:hanging="361"/>
      </w:pPr>
      <w:rPr>
        <w:rFonts w:hint="default"/>
        <w:lang w:val="vi" w:eastAsia="en-US" w:bidi="ar-SA"/>
      </w:rPr>
    </w:lvl>
  </w:abstractNum>
  <w:abstractNum w:abstractNumId="8">
    <w:nsid w:val="2A8F537B"/>
    <w:multiLevelType w:val="multilevel"/>
    <w:tmpl w:val="2A8F537B"/>
    <w:lvl w:ilvl="0" w:tentative="0">
      <w:start w:val="0"/>
      <w:numFmt w:val="bullet"/>
      <w:lvlText w:val="➢"/>
      <w:lvlJc w:val="left"/>
      <w:pPr>
        <w:ind w:left="821" w:hanging="361"/>
      </w:pPr>
      <w:rPr>
        <w:rFonts w:hint="default" w:ascii="Noto Sans Symbols" w:hAnsi="Noto Sans Symbols" w:eastAsia="Noto Sans Symbols" w:cs="Noto Sans Symbols"/>
        <w:w w:val="94"/>
        <w:sz w:val="24"/>
        <w:szCs w:val="24"/>
        <w:lang w:val="vi" w:eastAsia="en-US" w:bidi="ar-SA"/>
      </w:rPr>
    </w:lvl>
    <w:lvl w:ilvl="1" w:tentative="0">
      <w:start w:val="0"/>
      <w:numFmt w:val="bullet"/>
      <w:lvlText w:val="•"/>
      <w:lvlJc w:val="left"/>
      <w:pPr>
        <w:ind w:left="1389" w:hanging="361"/>
      </w:pPr>
      <w:rPr>
        <w:rFonts w:hint="default"/>
        <w:lang w:val="vi" w:eastAsia="en-US" w:bidi="ar-SA"/>
      </w:rPr>
    </w:lvl>
    <w:lvl w:ilvl="2" w:tentative="0">
      <w:start w:val="0"/>
      <w:numFmt w:val="bullet"/>
      <w:lvlText w:val="•"/>
      <w:lvlJc w:val="left"/>
      <w:pPr>
        <w:ind w:left="1959" w:hanging="361"/>
      </w:pPr>
      <w:rPr>
        <w:rFonts w:hint="default"/>
        <w:lang w:val="vi" w:eastAsia="en-US" w:bidi="ar-SA"/>
      </w:rPr>
    </w:lvl>
    <w:lvl w:ilvl="3" w:tentative="0">
      <w:start w:val="0"/>
      <w:numFmt w:val="bullet"/>
      <w:lvlText w:val="•"/>
      <w:lvlJc w:val="left"/>
      <w:pPr>
        <w:ind w:left="2528" w:hanging="361"/>
      </w:pPr>
      <w:rPr>
        <w:rFonts w:hint="default"/>
        <w:lang w:val="vi" w:eastAsia="en-US" w:bidi="ar-SA"/>
      </w:rPr>
    </w:lvl>
    <w:lvl w:ilvl="4" w:tentative="0">
      <w:start w:val="0"/>
      <w:numFmt w:val="bullet"/>
      <w:lvlText w:val="•"/>
      <w:lvlJc w:val="left"/>
      <w:pPr>
        <w:ind w:left="3098" w:hanging="361"/>
      </w:pPr>
      <w:rPr>
        <w:rFonts w:hint="default"/>
        <w:lang w:val="vi" w:eastAsia="en-US" w:bidi="ar-SA"/>
      </w:rPr>
    </w:lvl>
    <w:lvl w:ilvl="5" w:tentative="0">
      <w:start w:val="0"/>
      <w:numFmt w:val="bullet"/>
      <w:lvlText w:val="•"/>
      <w:lvlJc w:val="left"/>
      <w:pPr>
        <w:ind w:left="3667" w:hanging="361"/>
      </w:pPr>
      <w:rPr>
        <w:rFonts w:hint="default"/>
        <w:lang w:val="vi" w:eastAsia="en-US" w:bidi="ar-SA"/>
      </w:rPr>
    </w:lvl>
    <w:lvl w:ilvl="6" w:tentative="0">
      <w:start w:val="0"/>
      <w:numFmt w:val="bullet"/>
      <w:lvlText w:val="•"/>
      <w:lvlJc w:val="left"/>
      <w:pPr>
        <w:ind w:left="4237" w:hanging="361"/>
      </w:pPr>
      <w:rPr>
        <w:rFonts w:hint="default"/>
        <w:lang w:val="vi" w:eastAsia="en-US" w:bidi="ar-SA"/>
      </w:rPr>
    </w:lvl>
    <w:lvl w:ilvl="7" w:tentative="0">
      <w:start w:val="0"/>
      <w:numFmt w:val="bullet"/>
      <w:lvlText w:val="•"/>
      <w:lvlJc w:val="left"/>
      <w:pPr>
        <w:ind w:left="4806" w:hanging="361"/>
      </w:pPr>
      <w:rPr>
        <w:rFonts w:hint="default"/>
        <w:lang w:val="vi" w:eastAsia="en-US" w:bidi="ar-SA"/>
      </w:rPr>
    </w:lvl>
    <w:lvl w:ilvl="8" w:tentative="0">
      <w:start w:val="0"/>
      <w:numFmt w:val="bullet"/>
      <w:lvlText w:val="•"/>
      <w:lvlJc w:val="left"/>
      <w:pPr>
        <w:ind w:left="5376" w:hanging="361"/>
      </w:pPr>
      <w:rPr>
        <w:rFonts w:hint="default"/>
        <w:lang w:val="vi" w:eastAsia="en-US" w:bidi="ar-SA"/>
      </w:rPr>
    </w:lvl>
  </w:abstractNum>
  <w:abstractNum w:abstractNumId="9">
    <w:nsid w:val="4D4DC07F"/>
    <w:multiLevelType w:val="multilevel"/>
    <w:tmpl w:val="4D4DC07F"/>
    <w:lvl w:ilvl="0" w:tentative="0">
      <w:start w:val="0"/>
      <w:numFmt w:val="bullet"/>
      <w:lvlText w:val="➢"/>
      <w:lvlJc w:val="left"/>
      <w:pPr>
        <w:ind w:left="821" w:hanging="361"/>
      </w:pPr>
      <w:rPr>
        <w:rFonts w:hint="default" w:ascii="Noto Sans Symbols" w:hAnsi="Noto Sans Symbols" w:eastAsia="Noto Sans Symbols" w:cs="Noto Sans Symbols"/>
        <w:w w:val="94"/>
        <w:sz w:val="24"/>
        <w:szCs w:val="24"/>
        <w:lang w:val="vi" w:eastAsia="en-US" w:bidi="ar-SA"/>
      </w:rPr>
    </w:lvl>
    <w:lvl w:ilvl="1" w:tentative="0">
      <w:start w:val="0"/>
      <w:numFmt w:val="bullet"/>
      <w:lvlText w:val="•"/>
      <w:lvlJc w:val="left"/>
      <w:pPr>
        <w:ind w:left="1389" w:hanging="361"/>
      </w:pPr>
      <w:rPr>
        <w:rFonts w:hint="default"/>
        <w:lang w:val="vi" w:eastAsia="en-US" w:bidi="ar-SA"/>
      </w:rPr>
    </w:lvl>
    <w:lvl w:ilvl="2" w:tentative="0">
      <w:start w:val="0"/>
      <w:numFmt w:val="bullet"/>
      <w:lvlText w:val="•"/>
      <w:lvlJc w:val="left"/>
      <w:pPr>
        <w:ind w:left="1959" w:hanging="361"/>
      </w:pPr>
      <w:rPr>
        <w:rFonts w:hint="default"/>
        <w:lang w:val="vi" w:eastAsia="en-US" w:bidi="ar-SA"/>
      </w:rPr>
    </w:lvl>
    <w:lvl w:ilvl="3" w:tentative="0">
      <w:start w:val="0"/>
      <w:numFmt w:val="bullet"/>
      <w:lvlText w:val="•"/>
      <w:lvlJc w:val="left"/>
      <w:pPr>
        <w:ind w:left="2528" w:hanging="361"/>
      </w:pPr>
      <w:rPr>
        <w:rFonts w:hint="default"/>
        <w:lang w:val="vi" w:eastAsia="en-US" w:bidi="ar-SA"/>
      </w:rPr>
    </w:lvl>
    <w:lvl w:ilvl="4" w:tentative="0">
      <w:start w:val="0"/>
      <w:numFmt w:val="bullet"/>
      <w:lvlText w:val="•"/>
      <w:lvlJc w:val="left"/>
      <w:pPr>
        <w:ind w:left="3098" w:hanging="361"/>
      </w:pPr>
      <w:rPr>
        <w:rFonts w:hint="default"/>
        <w:lang w:val="vi" w:eastAsia="en-US" w:bidi="ar-SA"/>
      </w:rPr>
    </w:lvl>
    <w:lvl w:ilvl="5" w:tentative="0">
      <w:start w:val="0"/>
      <w:numFmt w:val="bullet"/>
      <w:lvlText w:val="•"/>
      <w:lvlJc w:val="left"/>
      <w:pPr>
        <w:ind w:left="3667" w:hanging="361"/>
      </w:pPr>
      <w:rPr>
        <w:rFonts w:hint="default"/>
        <w:lang w:val="vi" w:eastAsia="en-US" w:bidi="ar-SA"/>
      </w:rPr>
    </w:lvl>
    <w:lvl w:ilvl="6" w:tentative="0">
      <w:start w:val="0"/>
      <w:numFmt w:val="bullet"/>
      <w:lvlText w:val="•"/>
      <w:lvlJc w:val="left"/>
      <w:pPr>
        <w:ind w:left="4237" w:hanging="361"/>
      </w:pPr>
      <w:rPr>
        <w:rFonts w:hint="default"/>
        <w:lang w:val="vi" w:eastAsia="en-US" w:bidi="ar-SA"/>
      </w:rPr>
    </w:lvl>
    <w:lvl w:ilvl="7" w:tentative="0">
      <w:start w:val="0"/>
      <w:numFmt w:val="bullet"/>
      <w:lvlText w:val="•"/>
      <w:lvlJc w:val="left"/>
      <w:pPr>
        <w:ind w:left="4806" w:hanging="361"/>
      </w:pPr>
      <w:rPr>
        <w:rFonts w:hint="default"/>
        <w:lang w:val="vi" w:eastAsia="en-US" w:bidi="ar-SA"/>
      </w:rPr>
    </w:lvl>
    <w:lvl w:ilvl="8" w:tentative="0">
      <w:start w:val="0"/>
      <w:numFmt w:val="bullet"/>
      <w:lvlText w:val="•"/>
      <w:lvlJc w:val="left"/>
      <w:pPr>
        <w:ind w:left="5376" w:hanging="361"/>
      </w:pPr>
      <w:rPr>
        <w:rFonts w:hint="default"/>
        <w:lang w:val="vi" w:eastAsia="en-US" w:bidi="ar-SA"/>
      </w:rPr>
    </w:lvl>
  </w:abstractNum>
  <w:abstractNum w:abstractNumId="10">
    <w:nsid w:val="59ADCABA"/>
    <w:multiLevelType w:val="multilevel"/>
    <w:tmpl w:val="59ADCABA"/>
    <w:lvl w:ilvl="0" w:tentative="0">
      <w:start w:val="0"/>
      <w:numFmt w:val="bullet"/>
      <w:lvlText w:val="➢"/>
      <w:lvlJc w:val="left"/>
      <w:pPr>
        <w:ind w:left="821" w:hanging="361"/>
      </w:pPr>
      <w:rPr>
        <w:rFonts w:hint="default" w:ascii="Noto Sans Symbols" w:hAnsi="Noto Sans Symbols" w:eastAsia="Noto Sans Symbols" w:cs="Noto Sans Symbols"/>
        <w:w w:val="94"/>
        <w:sz w:val="24"/>
        <w:szCs w:val="24"/>
        <w:lang w:val="vi" w:eastAsia="en-US" w:bidi="ar-SA"/>
      </w:rPr>
    </w:lvl>
    <w:lvl w:ilvl="1" w:tentative="0">
      <w:start w:val="0"/>
      <w:numFmt w:val="bullet"/>
      <w:lvlText w:val="•"/>
      <w:lvlJc w:val="left"/>
      <w:pPr>
        <w:ind w:left="1389" w:hanging="361"/>
      </w:pPr>
      <w:rPr>
        <w:rFonts w:hint="default"/>
        <w:lang w:val="vi" w:eastAsia="en-US" w:bidi="ar-SA"/>
      </w:rPr>
    </w:lvl>
    <w:lvl w:ilvl="2" w:tentative="0">
      <w:start w:val="0"/>
      <w:numFmt w:val="bullet"/>
      <w:lvlText w:val="•"/>
      <w:lvlJc w:val="left"/>
      <w:pPr>
        <w:ind w:left="1959" w:hanging="361"/>
      </w:pPr>
      <w:rPr>
        <w:rFonts w:hint="default"/>
        <w:lang w:val="vi" w:eastAsia="en-US" w:bidi="ar-SA"/>
      </w:rPr>
    </w:lvl>
    <w:lvl w:ilvl="3" w:tentative="0">
      <w:start w:val="0"/>
      <w:numFmt w:val="bullet"/>
      <w:lvlText w:val="•"/>
      <w:lvlJc w:val="left"/>
      <w:pPr>
        <w:ind w:left="2528" w:hanging="361"/>
      </w:pPr>
      <w:rPr>
        <w:rFonts w:hint="default"/>
        <w:lang w:val="vi" w:eastAsia="en-US" w:bidi="ar-SA"/>
      </w:rPr>
    </w:lvl>
    <w:lvl w:ilvl="4" w:tentative="0">
      <w:start w:val="0"/>
      <w:numFmt w:val="bullet"/>
      <w:lvlText w:val="•"/>
      <w:lvlJc w:val="left"/>
      <w:pPr>
        <w:ind w:left="3098" w:hanging="361"/>
      </w:pPr>
      <w:rPr>
        <w:rFonts w:hint="default"/>
        <w:lang w:val="vi" w:eastAsia="en-US" w:bidi="ar-SA"/>
      </w:rPr>
    </w:lvl>
    <w:lvl w:ilvl="5" w:tentative="0">
      <w:start w:val="0"/>
      <w:numFmt w:val="bullet"/>
      <w:lvlText w:val="•"/>
      <w:lvlJc w:val="left"/>
      <w:pPr>
        <w:ind w:left="3667" w:hanging="361"/>
      </w:pPr>
      <w:rPr>
        <w:rFonts w:hint="default"/>
        <w:lang w:val="vi" w:eastAsia="en-US" w:bidi="ar-SA"/>
      </w:rPr>
    </w:lvl>
    <w:lvl w:ilvl="6" w:tentative="0">
      <w:start w:val="0"/>
      <w:numFmt w:val="bullet"/>
      <w:lvlText w:val="•"/>
      <w:lvlJc w:val="left"/>
      <w:pPr>
        <w:ind w:left="4237" w:hanging="361"/>
      </w:pPr>
      <w:rPr>
        <w:rFonts w:hint="default"/>
        <w:lang w:val="vi" w:eastAsia="en-US" w:bidi="ar-SA"/>
      </w:rPr>
    </w:lvl>
    <w:lvl w:ilvl="7" w:tentative="0">
      <w:start w:val="0"/>
      <w:numFmt w:val="bullet"/>
      <w:lvlText w:val="•"/>
      <w:lvlJc w:val="left"/>
      <w:pPr>
        <w:ind w:left="4806" w:hanging="361"/>
      </w:pPr>
      <w:rPr>
        <w:rFonts w:hint="default"/>
        <w:lang w:val="vi" w:eastAsia="en-US" w:bidi="ar-SA"/>
      </w:rPr>
    </w:lvl>
    <w:lvl w:ilvl="8" w:tentative="0">
      <w:start w:val="0"/>
      <w:numFmt w:val="bullet"/>
      <w:lvlText w:val="•"/>
      <w:lvlJc w:val="left"/>
      <w:pPr>
        <w:ind w:left="5376" w:hanging="361"/>
      </w:pPr>
      <w:rPr>
        <w:rFonts w:hint="default"/>
        <w:lang w:val="vi" w:eastAsia="en-US" w:bidi="ar-SA"/>
      </w:rPr>
    </w:lvl>
  </w:abstractNum>
  <w:abstractNum w:abstractNumId="11">
    <w:nsid w:val="5A241D34"/>
    <w:multiLevelType w:val="multilevel"/>
    <w:tmpl w:val="5A241D34"/>
    <w:lvl w:ilvl="0" w:tentative="0">
      <w:start w:val="0"/>
      <w:numFmt w:val="bullet"/>
      <w:lvlText w:val="➢"/>
      <w:lvlJc w:val="left"/>
      <w:pPr>
        <w:ind w:left="821" w:hanging="361"/>
      </w:pPr>
      <w:rPr>
        <w:rFonts w:hint="default" w:ascii="Noto Sans Symbols" w:hAnsi="Noto Sans Symbols" w:eastAsia="Noto Sans Symbols" w:cs="Noto Sans Symbols"/>
        <w:w w:val="94"/>
        <w:sz w:val="24"/>
        <w:szCs w:val="24"/>
        <w:lang w:val="vi" w:eastAsia="en-US" w:bidi="ar-SA"/>
      </w:rPr>
    </w:lvl>
    <w:lvl w:ilvl="1" w:tentative="0">
      <w:start w:val="0"/>
      <w:numFmt w:val="bullet"/>
      <w:lvlText w:val="•"/>
      <w:lvlJc w:val="left"/>
      <w:pPr>
        <w:ind w:left="1389" w:hanging="361"/>
      </w:pPr>
      <w:rPr>
        <w:rFonts w:hint="default"/>
        <w:lang w:val="vi" w:eastAsia="en-US" w:bidi="ar-SA"/>
      </w:rPr>
    </w:lvl>
    <w:lvl w:ilvl="2" w:tentative="0">
      <w:start w:val="0"/>
      <w:numFmt w:val="bullet"/>
      <w:lvlText w:val="•"/>
      <w:lvlJc w:val="left"/>
      <w:pPr>
        <w:ind w:left="1959" w:hanging="361"/>
      </w:pPr>
      <w:rPr>
        <w:rFonts w:hint="default"/>
        <w:lang w:val="vi" w:eastAsia="en-US" w:bidi="ar-SA"/>
      </w:rPr>
    </w:lvl>
    <w:lvl w:ilvl="3" w:tentative="0">
      <w:start w:val="0"/>
      <w:numFmt w:val="bullet"/>
      <w:lvlText w:val="•"/>
      <w:lvlJc w:val="left"/>
      <w:pPr>
        <w:ind w:left="2528" w:hanging="361"/>
      </w:pPr>
      <w:rPr>
        <w:rFonts w:hint="default"/>
        <w:lang w:val="vi" w:eastAsia="en-US" w:bidi="ar-SA"/>
      </w:rPr>
    </w:lvl>
    <w:lvl w:ilvl="4" w:tentative="0">
      <w:start w:val="0"/>
      <w:numFmt w:val="bullet"/>
      <w:lvlText w:val="•"/>
      <w:lvlJc w:val="left"/>
      <w:pPr>
        <w:ind w:left="3098" w:hanging="361"/>
      </w:pPr>
      <w:rPr>
        <w:rFonts w:hint="default"/>
        <w:lang w:val="vi" w:eastAsia="en-US" w:bidi="ar-SA"/>
      </w:rPr>
    </w:lvl>
    <w:lvl w:ilvl="5" w:tentative="0">
      <w:start w:val="0"/>
      <w:numFmt w:val="bullet"/>
      <w:lvlText w:val="•"/>
      <w:lvlJc w:val="left"/>
      <w:pPr>
        <w:ind w:left="3667" w:hanging="361"/>
      </w:pPr>
      <w:rPr>
        <w:rFonts w:hint="default"/>
        <w:lang w:val="vi" w:eastAsia="en-US" w:bidi="ar-SA"/>
      </w:rPr>
    </w:lvl>
    <w:lvl w:ilvl="6" w:tentative="0">
      <w:start w:val="0"/>
      <w:numFmt w:val="bullet"/>
      <w:lvlText w:val="•"/>
      <w:lvlJc w:val="left"/>
      <w:pPr>
        <w:ind w:left="4237" w:hanging="361"/>
      </w:pPr>
      <w:rPr>
        <w:rFonts w:hint="default"/>
        <w:lang w:val="vi" w:eastAsia="en-US" w:bidi="ar-SA"/>
      </w:rPr>
    </w:lvl>
    <w:lvl w:ilvl="7" w:tentative="0">
      <w:start w:val="0"/>
      <w:numFmt w:val="bullet"/>
      <w:lvlText w:val="•"/>
      <w:lvlJc w:val="left"/>
      <w:pPr>
        <w:ind w:left="4806" w:hanging="361"/>
      </w:pPr>
      <w:rPr>
        <w:rFonts w:hint="default"/>
        <w:lang w:val="vi" w:eastAsia="en-US" w:bidi="ar-SA"/>
      </w:rPr>
    </w:lvl>
    <w:lvl w:ilvl="8" w:tentative="0">
      <w:start w:val="0"/>
      <w:numFmt w:val="bullet"/>
      <w:lvlText w:val="•"/>
      <w:lvlJc w:val="left"/>
      <w:pPr>
        <w:ind w:left="5376" w:hanging="361"/>
      </w:pPr>
      <w:rPr>
        <w:rFonts w:hint="default"/>
        <w:lang w:val="vi" w:eastAsia="en-US" w:bidi="ar-SA"/>
      </w:rPr>
    </w:lvl>
  </w:abstractNum>
  <w:abstractNum w:abstractNumId="12">
    <w:nsid w:val="72183CF9"/>
    <w:multiLevelType w:val="multilevel"/>
    <w:tmpl w:val="72183CF9"/>
    <w:lvl w:ilvl="0" w:tentative="0">
      <w:start w:val="0"/>
      <w:numFmt w:val="bullet"/>
      <w:lvlText w:val="➢"/>
      <w:lvlJc w:val="left"/>
      <w:pPr>
        <w:ind w:left="821" w:hanging="361"/>
      </w:pPr>
      <w:rPr>
        <w:rFonts w:hint="default" w:ascii="Noto Sans Symbols" w:hAnsi="Noto Sans Symbols" w:eastAsia="Noto Sans Symbols" w:cs="Noto Sans Symbols"/>
        <w:w w:val="94"/>
        <w:sz w:val="24"/>
        <w:szCs w:val="24"/>
        <w:lang w:val="vi" w:eastAsia="en-US" w:bidi="ar-SA"/>
      </w:rPr>
    </w:lvl>
    <w:lvl w:ilvl="1" w:tentative="0">
      <w:start w:val="0"/>
      <w:numFmt w:val="bullet"/>
      <w:lvlText w:val="•"/>
      <w:lvlJc w:val="left"/>
      <w:pPr>
        <w:ind w:left="1389" w:hanging="361"/>
      </w:pPr>
      <w:rPr>
        <w:rFonts w:hint="default"/>
        <w:lang w:val="vi" w:eastAsia="en-US" w:bidi="ar-SA"/>
      </w:rPr>
    </w:lvl>
    <w:lvl w:ilvl="2" w:tentative="0">
      <w:start w:val="0"/>
      <w:numFmt w:val="bullet"/>
      <w:lvlText w:val="•"/>
      <w:lvlJc w:val="left"/>
      <w:pPr>
        <w:ind w:left="1959" w:hanging="361"/>
      </w:pPr>
      <w:rPr>
        <w:rFonts w:hint="default"/>
        <w:lang w:val="vi" w:eastAsia="en-US" w:bidi="ar-SA"/>
      </w:rPr>
    </w:lvl>
    <w:lvl w:ilvl="3" w:tentative="0">
      <w:start w:val="0"/>
      <w:numFmt w:val="bullet"/>
      <w:lvlText w:val="•"/>
      <w:lvlJc w:val="left"/>
      <w:pPr>
        <w:ind w:left="2528" w:hanging="361"/>
      </w:pPr>
      <w:rPr>
        <w:rFonts w:hint="default"/>
        <w:lang w:val="vi" w:eastAsia="en-US" w:bidi="ar-SA"/>
      </w:rPr>
    </w:lvl>
    <w:lvl w:ilvl="4" w:tentative="0">
      <w:start w:val="0"/>
      <w:numFmt w:val="bullet"/>
      <w:lvlText w:val="•"/>
      <w:lvlJc w:val="left"/>
      <w:pPr>
        <w:ind w:left="3098" w:hanging="361"/>
      </w:pPr>
      <w:rPr>
        <w:rFonts w:hint="default"/>
        <w:lang w:val="vi" w:eastAsia="en-US" w:bidi="ar-SA"/>
      </w:rPr>
    </w:lvl>
    <w:lvl w:ilvl="5" w:tentative="0">
      <w:start w:val="0"/>
      <w:numFmt w:val="bullet"/>
      <w:lvlText w:val="•"/>
      <w:lvlJc w:val="left"/>
      <w:pPr>
        <w:ind w:left="3667" w:hanging="361"/>
      </w:pPr>
      <w:rPr>
        <w:rFonts w:hint="default"/>
        <w:lang w:val="vi" w:eastAsia="en-US" w:bidi="ar-SA"/>
      </w:rPr>
    </w:lvl>
    <w:lvl w:ilvl="6" w:tentative="0">
      <w:start w:val="0"/>
      <w:numFmt w:val="bullet"/>
      <w:lvlText w:val="•"/>
      <w:lvlJc w:val="left"/>
      <w:pPr>
        <w:ind w:left="4237" w:hanging="361"/>
      </w:pPr>
      <w:rPr>
        <w:rFonts w:hint="default"/>
        <w:lang w:val="vi" w:eastAsia="en-US" w:bidi="ar-SA"/>
      </w:rPr>
    </w:lvl>
    <w:lvl w:ilvl="7" w:tentative="0">
      <w:start w:val="0"/>
      <w:numFmt w:val="bullet"/>
      <w:lvlText w:val="•"/>
      <w:lvlJc w:val="left"/>
      <w:pPr>
        <w:ind w:left="4806" w:hanging="361"/>
      </w:pPr>
      <w:rPr>
        <w:rFonts w:hint="default"/>
        <w:lang w:val="vi" w:eastAsia="en-US" w:bidi="ar-SA"/>
      </w:rPr>
    </w:lvl>
    <w:lvl w:ilvl="8" w:tentative="0">
      <w:start w:val="0"/>
      <w:numFmt w:val="bullet"/>
      <w:lvlText w:val="•"/>
      <w:lvlJc w:val="left"/>
      <w:pPr>
        <w:ind w:left="5376" w:hanging="361"/>
      </w:pPr>
      <w:rPr>
        <w:rFonts w:hint="default"/>
        <w:lang w:val="vi" w:eastAsia="en-US" w:bidi="ar-SA"/>
      </w:rPr>
    </w:lvl>
  </w:abstractNum>
  <w:num w:numId="1">
    <w:abstractNumId w:val="5"/>
  </w:num>
  <w:num w:numId="2">
    <w:abstractNumId w:val="3"/>
  </w:num>
  <w:num w:numId="3">
    <w:abstractNumId w:val="10"/>
  </w:num>
  <w:num w:numId="4">
    <w:abstractNumId w:val="1"/>
  </w:num>
  <w:num w:numId="5">
    <w:abstractNumId w:val="0"/>
  </w:num>
  <w:num w:numId="6">
    <w:abstractNumId w:val="6"/>
  </w:num>
  <w:num w:numId="7">
    <w:abstractNumId w:val="7"/>
  </w:num>
  <w:num w:numId="8">
    <w:abstractNumId w:val="12"/>
  </w:num>
  <w:num w:numId="9">
    <w:abstractNumId w:val="8"/>
  </w:num>
  <w:num w:numId="10">
    <w:abstractNumId w:val="11"/>
  </w:num>
  <w:num w:numId="11">
    <w:abstractNumId w:val="2"/>
  </w:num>
  <w:num w:numId="12">
    <w:abstractNumId w:val="9"/>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6"/>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2"/>
  </w:compat>
  <w:rsids>
    <w:rsidRoot w:val="00000000"/>
    <w:rsid w:val="0D834E6B"/>
    <w:rsid w:val="537511D2"/>
    <w:rsid w:val="6D763663"/>
    <w:rsid w:val="70782DF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Arial" w:hAnsi="Arial" w:eastAsia="Arial" w:cs="Arial"/>
      <w:sz w:val="22"/>
      <w:szCs w:val="22"/>
      <w:lang w:val="vi" w:eastAsia="en-US" w:bidi="ar-SA"/>
    </w:rPr>
  </w:style>
  <w:style w:type="paragraph" w:styleId="2">
    <w:name w:val="heading 1"/>
    <w:basedOn w:val="1"/>
    <w:next w:val="1"/>
    <w:qFormat/>
    <w:uiPriority w:val="1"/>
    <w:pPr>
      <w:spacing w:before="91"/>
      <w:ind w:left="900" w:hanging="361"/>
      <w:outlineLvl w:val="1"/>
    </w:pPr>
    <w:rPr>
      <w:rFonts w:ascii="Arial" w:hAnsi="Arial" w:eastAsia="Arial" w:cs="Arial"/>
      <w:sz w:val="32"/>
      <w:szCs w:val="32"/>
      <w:lang w:val="vi" w:eastAsia="en-US" w:bidi="ar-SA"/>
    </w:rPr>
  </w:style>
  <w:style w:type="paragraph" w:styleId="3">
    <w:name w:val="heading 2"/>
    <w:basedOn w:val="1"/>
    <w:next w:val="1"/>
    <w:qFormat/>
    <w:uiPriority w:val="1"/>
    <w:pPr>
      <w:spacing w:before="89"/>
      <w:ind w:left="1261" w:hanging="721"/>
      <w:outlineLvl w:val="2"/>
    </w:pPr>
    <w:rPr>
      <w:rFonts w:ascii="Arial" w:hAnsi="Arial" w:eastAsia="Arial" w:cs="Arial"/>
      <w:sz w:val="28"/>
      <w:szCs w:val="28"/>
      <w:lang w:val="vi" w:eastAsia="en-US" w:bidi="ar-SA"/>
    </w:rPr>
  </w:style>
  <w:style w:type="paragraph" w:styleId="4">
    <w:name w:val="heading 3"/>
    <w:basedOn w:val="1"/>
    <w:next w:val="1"/>
    <w:qFormat/>
    <w:uiPriority w:val="1"/>
    <w:pPr>
      <w:spacing w:before="92"/>
      <w:ind w:left="540"/>
      <w:outlineLvl w:val="3"/>
    </w:pPr>
    <w:rPr>
      <w:rFonts w:ascii="Arial" w:hAnsi="Arial" w:eastAsia="Arial" w:cs="Arial"/>
      <w:b/>
      <w:bCs/>
      <w:sz w:val="24"/>
      <w:szCs w:val="24"/>
      <w:lang w:val="vi" w:eastAsia="en-US" w:bidi="ar-SA"/>
    </w:rPr>
  </w:style>
  <w:style w:type="character" w:default="1" w:styleId="5">
    <w:name w:val="Default Paragraph Font"/>
    <w:semiHidden/>
    <w:unhideWhenUsed/>
    <w:qFormat/>
    <w:uiPriority w:val="1"/>
  </w:style>
  <w:style w:type="table" w:default="1" w:styleId="6">
    <w:name w:val="Normal Table"/>
    <w:semiHidden/>
    <w:qFormat/>
    <w:uiPriority w:val="0"/>
    <w:tblPr>
      <w:tblCellMar>
        <w:top w:w="0" w:type="dxa"/>
        <w:left w:w="108" w:type="dxa"/>
        <w:bottom w:w="0" w:type="dxa"/>
        <w:right w:w="108" w:type="dxa"/>
      </w:tblCellMar>
    </w:tblPr>
  </w:style>
  <w:style w:type="paragraph" w:styleId="7">
    <w:name w:val="Body Text"/>
    <w:basedOn w:val="1"/>
    <w:qFormat/>
    <w:uiPriority w:val="1"/>
    <w:rPr>
      <w:rFonts w:ascii="Arial" w:hAnsi="Arial" w:eastAsia="Arial" w:cs="Arial"/>
      <w:sz w:val="24"/>
      <w:szCs w:val="24"/>
      <w:lang w:val="vi" w:eastAsia="en-US" w:bidi="ar-SA"/>
    </w:rPr>
  </w:style>
  <w:style w:type="paragraph" w:styleId="8">
    <w:name w:val="footer"/>
    <w:basedOn w:val="1"/>
    <w:uiPriority w:val="0"/>
    <w:pPr>
      <w:tabs>
        <w:tab w:val="center" w:pos="4153"/>
        <w:tab w:val="right" w:pos="8306"/>
      </w:tabs>
      <w:snapToGrid w:val="0"/>
      <w:jc w:val="left"/>
    </w:pPr>
    <w:rPr>
      <w:sz w:val="18"/>
      <w:szCs w:val="18"/>
    </w:rPr>
  </w:style>
  <w:style w:type="paragraph" w:styleId="9">
    <w:name w:val="header"/>
    <w:basedOn w:val="1"/>
    <w:uiPriority w:val="0"/>
    <w:pPr>
      <w:tabs>
        <w:tab w:val="center" w:pos="4153"/>
        <w:tab w:val="right" w:pos="8306"/>
      </w:tabs>
      <w:snapToGrid w:val="0"/>
    </w:pPr>
    <w:rPr>
      <w:sz w:val="18"/>
      <w:szCs w:val="18"/>
    </w:rPr>
  </w:style>
  <w:style w:type="paragraph" w:styleId="10">
    <w:name w:val="toc 1"/>
    <w:basedOn w:val="1"/>
    <w:next w:val="1"/>
    <w:qFormat/>
    <w:uiPriority w:val="1"/>
    <w:pPr>
      <w:spacing w:before="200"/>
      <w:ind w:left="540"/>
    </w:pPr>
    <w:rPr>
      <w:rFonts w:ascii="Arial" w:hAnsi="Arial" w:eastAsia="Arial" w:cs="Arial"/>
      <w:b/>
      <w:bCs/>
      <w:sz w:val="24"/>
      <w:szCs w:val="24"/>
      <w:lang w:val="vi" w:eastAsia="en-US" w:bidi="ar-SA"/>
    </w:rPr>
  </w:style>
  <w:style w:type="paragraph" w:styleId="11">
    <w:name w:val="toc 2"/>
    <w:basedOn w:val="1"/>
    <w:next w:val="1"/>
    <w:qFormat/>
    <w:uiPriority w:val="1"/>
    <w:pPr>
      <w:spacing w:before="60"/>
      <w:ind w:left="900"/>
    </w:pPr>
    <w:rPr>
      <w:rFonts w:ascii="Arial" w:hAnsi="Arial" w:eastAsia="Arial" w:cs="Arial"/>
      <w:b/>
      <w:bCs/>
      <w:sz w:val="24"/>
      <w:szCs w:val="24"/>
      <w:lang w:val="vi" w:eastAsia="en-US" w:bidi="ar-SA"/>
    </w:rPr>
  </w:style>
  <w:style w:type="paragraph" w:styleId="12">
    <w:name w:val="toc 3"/>
    <w:basedOn w:val="1"/>
    <w:next w:val="1"/>
    <w:qFormat/>
    <w:uiPriority w:val="1"/>
    <w:pPr>
      <w:spacing w:before="60"/>
      <w:ind w:left="900"/>
    </w:pPr>
    <w:rPr>
      <w:rFonts w:ascii="Arial" w:hAnsi="Arial" w:eastAsia="Arial" w:cs="Arial"/>
      <w:sz w:val="24"/>
      <w:szCs w:val="24"/>
      <w:lang w:val="vi" w:eastAsia="en-US" w:bidi="ar-SA"/>
    </w:rPr>
  </w:style>
  <w:style w:type="paragraph" w:styleId="13">
    <w:name w:val="toc 4"/>
    <w:basedOn w:val="1"/>
    <w:next w:val="1"/>
    <w:qFormat/>
    <w:uiPriority w:val="1"/>
    <w:pPr>
      <w:spacing w:before="60"/>
      <w:ind w:left="1261"/>
    </w:pPr>
    <w:rPr>
      <w:rFonts w:ascii="Arial" w:hAnsi="Arial" w:eastAsia="Arial" w:cs="Arial"/>
      <w:sz w:val="24"/>
      <w:szCs w:val="24"/>
      <w:lang w:val="vi" w:eastAsia="en-US" w:bidi="ar-SA"/>
    </w:rPr>
  </w:style>
  <w:style w:type="table" w:customStyle="1" w:styleId="14">
    <w:name w:val="Table Normal1"/>
    <w:semiHidden/>
    <w:unhideWhenUsed/>
    <w:qFormat/>
    <w:uiPriority w:val="2"/>
    <w:tblPr>
      <w:tblCellMar>
        <w:top w:w="0" w:type="dxa"/>
        <w:left w:w="0" w:type="dxa"/>
        <w:bottom w:w="0" w:type="dxa"/>
        <w:right w:w="0" w:type="dxa"/>
      </w:tblCellMar>
    </w:tblPr>
  </w:style>
  <w:style w:type="paragraph" w:styleId="15">
    <w:name w:val="List Paragraph"/>
    <w:basedOn w:val="1"/>
    <w:qFormat/>
    <w:uiPriority w:val="1"/>
    <w:pPr>
      <w:spacing w:before="89"/>
      <w:ind w:left="1261" w:hanging="721"/>
    </w:pPr>
    <w:rPr>
      <w:rFonts w:ascii="Arial" w:hAnsi="Arial" w:eastAsia="Arial" w:cs="Arial"/>
      <w:lang w:val="vi" w:eastAsia="en-US" w:bidi="ar-SA"/>
    </w:rPr>
  </w:style>
  <w:style w:type="paragraph" w:customStyle="1" w:styleId="16">
    <w:name w:val="Table Paragraph"/>
    <w:basedOn w:val="1"/>
    <w:qFormat/>
    <w:uiPriority w:val="1"/>
    <w:rPr>
      <w:rFonts w:ascii="Arial" w:hAnsi="Arial" w:eastAsia="Arial" w:cs="Arial"/>
      <w:lang w:val="vi" w:eastAsia="en-US"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jpe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2"/>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67</TotalTime>
  <ScaleCrop>false</ScaleCrop>
  <LinksUpToDate>false</LinksUpToDate>
  <Application>WPS Office_11.2.0.10382_F1E327BC-269C-435d-A152-05C5408002CA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2021-11-16T04:05:00Z</dcterms:created>
  <dc:creator>NEIL</dc:creator>
  <cp:lastModifiedBy>NEIL</cp:lastModifiedBy>
  <dcterms:modified xsi:type="dcterms:W3CDTF">2021-12-01T01:54:15Z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2021-07-16T00:00:00Z</vt:filetime>
  </property>
  <property fmtid="{D5CDD505-2E9C-101B-9397-08002B2CF9AE}" pid="3" name="Creator">
    <vt:lpwstr>Microsoft® Word for Microsoft 365</vt:lpwstr>
  </property>
  <property fmtid="{D5CDD505-2E9C-101B-9397-08002B2CF9AE}" pid="4" name="LastSaved">
    <vt:filetime>2021-11-16T00:00:00Z</vt:filetime>
  </property>
  <property fmtid="{D5CDD505-2E9C-101B-9397-08002B2CF9AE}" pid="5" name="KSOProductBuildVer">
    <vt:lpwstr>1033-11.2.0.10382</vt:lpwstr>
  </property>
  <property fmtid="{D5CDD505-2E9C-101B-9397-08002B2CF9AE}" pid="6" name="ICV">
    <vt:lpwstr>4CE8C1A8B29840E8AB2356E4588F90CB</vt:lpwstr>
  </property>
</Properties>
</file>